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75C43">
      <w:pPr>
        <w:pStyle w:val="2"/>
      </w:pPr>
      <w:bookmarkStart w:id="0" w:name="ATIVIDADE PRÁTICA"/>
      <w:bookmarkEnd w:id="0"/>
      <w:r>
        <w:rPr>
          <w:color w:val="365F90"/>
          <w:spacing w:val="-2"/>
        </w:rPr>
        <w:t>ATIVIDADE</w:t>
      </w:r>
      <w:r>
        <w:rPr>
          <w:rFonts w:ascii="Times New Roman" w:hAnsi="Times New Roman"/>
          <w:b w:val="0"/>
          <w:color w:val="365F90"/>
          <w:spacing w:val="-5"/>
        </w:rPr>
        <w:t xml:space="preserve"> </w:t>
      </w:r>
      <w:r>
        <w:rPr>
          <w:color w:val="365F90"/>
          <w:spacing w:val="-2"/>
        </w:rPr>
        <w:t>PRÁTICA</w:t>
      </w:r>
    </w:p>
    <w:p w14:paraId="49767B26">
      <w:pPr>
        <w:pStyle w:val="6"/>
        <w:rPr>
          <w:b/>
          <w:sz w:val="28"/>
        </w:rPr>
      </w:pPr>
    </w:p>
    <w:p w14:paraId="7F184025">
      <w:pPr>
        <w:pStyle w:val="6"/>
        <w:spacing w:before="133"/>
        <w:rPr>
          <w:b/>
          <w:sz w:val="28"/>
        </w:rPr>
      </w:pPr>
    </w:p>
    <w:p w14:paraId="32048E6E">
      <w:pPr>
        <w:spacing w:before="0"/>
        <w:ind w:left="359" w:right="0" w:firstLine="0"/>
        <w:jc w:val="left"/>
        <w:rPr>
          <w:b/>
          <w:sz w:val="26"/>
        </w:rPr>
      </w:pPr>
      <w:bookmarkStart w:id="1" w:name="Exercícios - Faça na ordem (esquenta → f"/>
      <w:bookmarkEnd w:id="1"/>
      <w:r>
        <w:rPr>
          <w:b/>
          <w:color w:val="4F80BC"/>
          <w:sz w:val="26"/>
        </w:rPr>
        <w:t>Exercícios</w:t>
      </w:r>
      <w:r>
        <w:rPr>
          <w:rFonts w:ascii="Times New Roman" w:hAnsi="Times New Roman"/>
          <w:color w:val="4F80BC"/>
          <w:spacing w:val="-9"/>
          <w:sz w:val="26"/>
        </w:rPr>
        <w:t xml:space="preserve"> </w:t>
      </w:r>
      <w:r>
        <w:rPr>
          <w:b/>
          <w:color w:val="4F80BC"/>
          <w:sz w:val="26"/>
        </w:rPr>
        <w:t>-</w:t>
      </w:r>
      <w:r>
        <w:rPr>
          <w:rFonts w:ascii="Times New Roman" w:hAnsi="Times New Roman"/>
          <w:color w:val="4F80BC"/>
          <w:spacing w:val="-11"/>
          <w:sz w:val="26"/>
        </w:rPr>
        <w:t xml:space="preserve"> </w:t>
      </w:r>
      <w:r>
        <w:rPr>
          <w:b/>
          <w:color w:val="4F80BC"/>
          <w:sz w:val="26"/>
        </w:rPr>
        <w:t>Faça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na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ordem</w:t>
      </w:r>
      <w:r>
        <w:rPr>
          <w:b/>
          <w:color w:val="4F80BC"/>
          <w:spacing w:val="-2"/>
          <w:sz w:val="26"/>
        </w:rPr>
        <w:t xml:space="preserve"> </w:t>
      </w:r>
      <w:r>
        <w:rPr>
          <w:b/>
          <w:color w:val="4F80BC"/>
          <w:sz w:val="26"/>
        </w:rPr>
        <w:t>(esquenta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→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pacing w:val="-2"/>
          <w:sz w:val="26"/>
        </w:rPr>
        <w:t>final)</w:t>
      </w:r>
    </w:p>
    <w:p w14:paraId="19504BF4">
      <w:pPr>
        <w:spacing w:before="248"/>
        <w:ind w:left="360" w:right="0" w:firstLine="0"/>
        <w:jc w:val="left"/>
        <w:rPr>
          <w:b/>
          <w:sz w:val="22"/>
        </w:rPr>
      </w:pPr>
      <w:bookmarkStart w:id="2" w:name="Exercício 1 - $lookup - Enriquecendo dad"/>
      <w:bookmarkEnd w:id="2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1</w:t>
      </w:r>
      <w:r>
        <w:rPr>
          <w:rFonts w:ascii="Times New Roman" w:hAnsi="Times New Roman"/>
          <w:color w:val="4F80BC"/>
          <w:spacing w:val="-12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1"/>
          <w:sz w:val="22"/>
        </w:rPr>
        <w:t xml:space="preserve"> </w:t>
      </w:r>
      <w:r>
        <w:rPr>
          <w:b/>
          <w:color w:val="4F80BC"/>
          <w:sz w:val="22"/>
        </w:rPr>
        <w:t>$lookup</w:t>
      </w:r>
      <w:r>
        <w:rPr>
          <w:b/>
          <w:color w:val="4F80BC"/>
          <w:spacing w:val="-8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1"/>
          <w:sz w:val="22"/>
        </w:rPr>
        <w:t xml:space="preserve"> </w:t>
      </w:r>
      <w:r>
        <w:rPr>
          <w:b/>
          <w:color w:val="4F80BC"/>
          <w:sz w:val="22"/>
        </w:rPr>
        <w:t>Enriquecendo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dados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(1,5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pontos)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2"/>
          <w:sz w:val="22"/>
        </w:rPr>
        <w:t xml:space="preserve"> </w:t>
      </w:r>
      <w:r>
        <w:rPr>
          <w:b/>
          <w:color w:val="4F80BC"/>
          <w:spacing w:val="-2"/>
          <w:sz w:val="22"/>
        </w:rPr>
        <w:t>FÁCIL</w:t>
      </w:r>
    </w:p>
    <w:p w14:paraId="0F2EE07C">
      <w:pPr>
        <w:pStyle w:val="6"/>
        <w:spacing w:before="40" w:line="276" w:lineRule="auto"/>
        <w:ind w:left="359"/>
      </w:pPr>
      <w:r>
        <w:t>Contexto:</w:t>
      </w:r>
      <w:r>
        <w:rPr>
          <w:rFonts w:ascii="Times New Roman" w:hAnsi="Times New Roman"/>
          <w:spacing w:val="-8"/>
        </w:rPr>
        <w:t xml:space="preserve"> </w:t>
      </w:r>
      <w:r>
        <w:t>O</w:t>
      </w:r>
      <w:r>
        <w:rPr>
          <w:rFonts w:ascii="Times New Roman" w:hAnsi="Times New Roman"/>
          <w:spacing w:val="-10"/>
        </w:rPr>
        <w:t xml:space="preserve"> </w:t>
      </w:r>
      <w:r>
        <w:t>gerente</w:t>
      </w:r>
      <w:r>
        <w:rPr>
          <w:rFonts w:ascii="Times New Roman" w:hAnsi="Times New Roman"/>
          <w:spacing w:val="-8"/>
        </w:rPr>
        <w:t xml:space="preserve"> </w:t>
      </w:r>
      <w:r>
        <w:t>de</w:t>
      </w:r>
      <w:r>
        <w:rPr>
          <w:rFonts w:ascii="Times New Roman" w:hAnsi="Times New Roman"/>
          <w:spacing w:val="-8"/>
        </w:rPr>
        <w:t xml:space="preserve"> </w:t>
      </w:r>
      <w:r>
        <w:t>lore</w:t>
      </w:r>
      <w:r>
        <w:rPr>
          <w:rFonts w:ascii="Times New Roman" w:hAnsi="Times New Roman"/>
          <w:spacing w:val="-9"/>
        </w:rPr>
        <w:t xml:space="preserve"> </w:t>
      </w:r>
      <w:r>
        <w:t>não</w:t>
      </w:r>
      <w:r>
        <w:rPr>
          <w:rFonts w:ascii="Times New Roman" w:hAnsi="Times New Roman"/>
          <w:spacing w:val="-9"/>
        </w:rPr>
        <w:t xml:space="preserve"> </w:t>
      </w:r>
      <w:r>
        <w:t>sabe</w:t>
      </w:r>
      <w:r>
        <w:rPr>
          <w:rFonts w:ascii="Times New Roman" w:hAnsi="Times New Roman"/>
          <w:spacing w:val="-9"/>
        </w:rPr>
        <w:t xml:space="preserve"> </w:t>
      </w:r>
      <w:r>
        <w:t>o</w:t>
      </w:r>
      <w:r>
        <w:rPr>
          <w:rFonts w:ascii="Times New Roman" w:hAnsi="Times New Roman"/>
          <w:spacing w:val="-6"/>
        </w:rPr>
        <w:t xml:space="preserve"> </w:t>
      </w:r>
      <w:r>
        <w:t>que</w:t>
      </w:r>
      <w:r>
        <w:rPr>
          <w:rFonts w:ascii="Times New Roman" w:hAnsi="Times New Roman"/>
          <w:spacing w:val="-8"/>
        </w:rPr>
        <w:t xml:space="preserve"> </w:t>
      </w:r>
      <w:r>
        <w:t>cada</w:t>
      </w:r>
      <w:r>
        <w:rPr>
          <w:rFonts w:ascii="Times New Roman" w:hAnsi="Times New Roman"/>
          <w:spacing w:val="-9"/>
        </w:rPr>
        <w:t xml:space="preserve"> </w:t>
      </w:r>
      <w:r>
        <w:t>região</w:t>
      </w:r>
      <w:r>
        <w:rPr>
          <w:rFonts w:ascii="Times New Roman" w:hAnsi="Times New Roman"/>
          <w:spacing w:val="-9"/>
        </w:rPr>
        <w:t xml:space="preserve"> </w:t>
      </w:r>
      <w:r>
        <w:t>significa</w:t>
      </w:r>
      <w:r>
        <w:rPr>
          <w:rFonts w:ascii="Times New Roman" w:hAnsi="Times New Roman"/>
          <w:spacing w:val="-9"/>
        </w:rPr>
        <w:t xml:space="preserve"> </w:t>
      </w:r>
      <w:r>
        <w:t>e</w:t>
      </w:r>
      <w:r>
        <w:rPr>
          <w:rFonts w:ascii="Times New Roman" w:hAnsi="Times New Roman"/>
          <w:spacing w:val="-7"/>
        </w:rPr>
        <w:t xml:space="preserve"> </w:t>
      </w:r>
      <w:r>
        <w:t>nem</w:t>
      </w:r>
      <w:r>
        <w:rPr>
          <w:rFonts w:ascii="Times New Roman" w:hAnsi="Times New Roman"/>
          <w:spacing w:val="-8"/>
        </w:rPr>
        <w:t xml:space="preserve"> </w:t>
      </w:r>
      <w:r>
        <w:t>quando</w:t>
      </w:r>
      <w:r>
        <w:rPr>
          <w:rFonts w:ascii="Times New Roman" w:hAnsi="Times New Roman"/>
          <w:spacing w:val="-7"/>
        </w:rPr>
        <w:t xml:space="preserve"> </w:t>
      </w:r>
      <w:r>
        <w:t>cada</w:t>
      </w:r>
      <w:r>
        <w:rPr>
          <w:rFonts w:ascii="Times New Roman" w:hAnsi="Times New Roman"/>
          <w:spacing w:val="-9"/>
        </w:rPr>
        <w:t xml:space="preserve"> </w:t>
      </w:r>
      <w:r>
        <w:t>geração</w:t>
      </w:r>
      <w:r>
        <w:rPr>
          <w:rFonts w:ascii="Times New Roman" w:hAnsi="Times New Roman"/>
          <w:spacing w:val="-9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Pokémon</w:t>
      </w:r>
      <w:r>
        <w:rPr>
          <w:rFonts w:ascii="Times New Roman" w:hAnsi="Times New Roman"/>
        </w:rPr>
        <w:t xml:space="preserve"> </w:t>
      </w:r>
      <w:r>
        <w:t>foi</w:t>
      </w:r>
      <w:r>
        <w:rPr>
          <w:rFonts w:ascii="Times New Roman" w:hAnsi="Times New Roman"/>
        </w:rPr>
        <w:t xml:space="preserve"> </w:t>
      </w:r>
      <w:r>
        <w:t>lançada.</w:t>
      </w:r>
      <w:r>
        <w:rPr>
          <w:rFonts w:ascii="Times New Roman" w:hAnsi="Times New Roman"/>
        </w:rPr>
        <w:t xml:space="preserve"> </w:t>
      </w:r>
      <w:r>
        <w:t>Enriqueça</w:t>
      </w:r>
      <w:r>
        <w:rPr>
          <w:rFonts w:ascii="Times New Roman" w:hAnsi="Times New Roman"/>
        </w:rPr>
        <w:t xml:space="preserve"> </w:t>
      </w:r>
      <w:r>
        <w:t>os</w:t>
      </w:r>
      <w:r>
        <w:rPr>
          <w:rFonts w:ascii="Times New Roman" w:hAnsi="Times New Roman"/>
        </w:rPr>
        <w:t xml:space="preserve"> </w:t>
      </w:r>
      <w:r>
        <w:t>dados!</w:t>
      </w:r>
    </w:p>
    <w:p w14:paraId="5218C508">
      <w:pPr>
        <w:pStyle w:val="6"/>
        <w:spacing w:before="40"/>
      </w:pPr>
    </w:p>
    <w:p w14:paraId="61B530E4">
      <w:pPr>
        <w:pStyle w:val="8"/>
        <w:numPr>
          <w:ilvl w:val="0"/>
          <w:numId w:val="1"/>
        </w:numPr>
        <w:tabs>
          <w:tab w:val="left" w:pos="578"/>
        </w:tabs>
        <w:spacing w:before="0" w:after="0" w:line="276" w:lineRule="auto"/>
        <w:ind w:left="359" w:right="254" w:firstLine="0"/>
        <w:jc w:val="left"/>
        <w:rPr>
          <w:sz w:val="22"/>
        </w:rPr>
      </w:pPr>
      <w:r>
        <w:rPr>
          <w:sz w:val="22"/>
        </w:rPr>
        <w:t>(0,8)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campeoes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regioes_info: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$lookup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trazer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lider,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caracteristica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região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campeão.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Mostre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nome,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regiao,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lider,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caracteristica.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Ordene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regiao.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Resultado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esperado: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{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nome: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'Garen',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regiao: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'Demacia',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lider: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'Garen',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caracteristica: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'Justiça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honra'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}</w:t>
      </w:r>
    </w:p>
    <w:p w14:paraId="71E23CCF">
      <w:pPr>
        <w:pStyle w:val="6"/>
        <w:spacing w:before="40"/>
      </w:pPr>
    </w:p>
    <w:p w14:paraId="185E0053">
      <w:pPr>
        <w:pStyle w:val="8"/>
        <w:numPr>
          <w:ilvl w:val="0"/>
          <w:numId w:val="1"/>
        </w:numPr>
        <w:tabs>
          <w:tab w:val="left" w:pos="589"/>
        </w:tabs>
        <w:spacing w:before="1" w:after="0" w:line="276" w:lineRule="auto"/>
        <w:ind w:left="360" w:right="655" w:firstLine="0"/>
        <w:jc w:val="left"/>
        <w:rPr>
          <w:sz w:val="22"/>
        </w:rPr>
      </w:pPr>
      <w:r>
        <w:rPr>
          <w:sz w:val="22"/>
        </w:rPr>
        <w:t>(0,7)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pokemon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geracoes_info: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$lookup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trazer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nome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da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geração,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ano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lendário.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Mostre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name,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generation,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nomeGeracao,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ano,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lendario.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Limite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10.</w:t>
      </w:r>
    </w:p>
    <w:p w14:paraId="56BCE752">
      <w:pPr>
        <w:pStyle w:val="6"/>
        <w:spacing w:line="276" w:lineRule="auto"/>
        <w:ind w:left="360"/>
      </w:pPr>
      <w:r>
        <w:t>Resultado:</w:t>
      </w:r>
      <w:r>
        <w:rPr>
          <w:rFonts w:ascii="Times New Roman"/>
          <w:spacing w:val="-9"/>
        </w:rPr>
        <w:t xml:space="preserve"> </w:t>
      </w:r>
      <w:r>
        <w:t>{</w:t>
      </w:r>
      <w:r>
        <w:rPr>
          <w:rFonts w:ascii="Times New Roman"/>
          <w:spacing w:val="-9"/>
        </w:rPr>
        <w:t xml:space="preserve"> </w:t>
      </w:r>
      <w:r>
        <w:t>name:</w:t>
      </w:r>
      <w:r>
        <w:rPr>
          <w:rFonts w:ascii="Times New Roman"/>
          <w:spacing w:val="-9"/>
        </w:rPr>
        <w:t xml:space="preserve"> </w:t>
      </w:r>
      <w:r>
        <w:t>'Bulbasaur',</w:t>
      </w:r>
      <w:r>
        <w:rPr>
          <w:rFonts w:ascii="Times New Roman"/>
          <w:spacing w:val="-10"/>
        </w:rPr>
        <w:t xml:space="preserve"> </w:t>
      </w:r>
      <w:r>
        <w:t>generation:</w:t>
      </w:r>
      <w:r>
        <w:rPr>
          <w:rFonts w:ascii="Times New Roman"/>
          <w:spacing w:val="-10"/>
        </w:rPr>
        <w:t xml:space="preserve"> </w:t>
      </w:r>
      <w:r>
        <w:t>1,</w:t>
      </w:r>
      <w:r>
        <w:rPr>
          <w:rFonts w:ascii="Times New Roman"/>
          <w:spacing w:val="-10"/>
        </w:rPr>
        <w:t xml:space="preserve"> </w:t>
      </w:r>
      <w:r>
        <w:t>nomeGeracao:</w:t>
      </w:r>
      <w:r>
        <w:rPr>
          <w:rFonts w:ascii="Times New Roman"/>
          <w:spacing w:val="-9"/>
        </w:rPr>
        <w:t xml:space="preserve"> </w:t>
      </w:r>
      <w:r>
        <w:t>'Kanto',</w:t>
      </w:r>
      <w:r>
        <w:rPr>
          <w:rFonts w:ascii="Times New Roman"/>
          <w:spacing w:val="-10"/>
        </w:rPr>
        <w:t xml:space="preserve"> </w:t>
      </w:r>
      <w:r>
        <w:t>ano:</w:t>
      </w:r>
      <w:r>
        <w:rPr>
          <w:rFonts w:ascii="Times New Roman"/>
          <w:spacing w:val="-10"/>
        </w:rPr>
        <w:t xml:space="preserve"> </w:t>
      </w:r>
      <w:r>
        <w:t>1996,</w:t>
      </w:r>
      <w:r>
        <w:rPr>
          <w:rFonts w:ascii="Times New Roman"/>
          <w:spacing w:val="-10"/>
        </w:rPr>
        <w:t xml:space="preserve"> </w:t>
      </w:r>
      <w:r>
        <w:t>lendario:</w:t>
      </w:r>
      <w:r>
        <w:rPr>
          <w:rFonts w:ascii="Times New Roman"/>
        </w:rPr>
        <w:t xml:space="preserve"> </w:t>
      </w:r>
      <w:r>
        <w:t>'Mewtwo'</w:t>
      </w:r>
      <w:r>
        <w:rPr>
          <w:rFonts w:ascii="Times New Roman"/>
        </w:rPr>
        <w:t xml:space="preserve"> </w:t>
      </w:r>
      <w:r>
        <w:t>}</w:t>
      </w:r>
    </w:p>
    <w:p w14:paraId="49C63CCD">
      <w:pPr>
        <w:pStyle w:val="6"/>
        <w:spacing w:before="40"/>
      </w:pPr>
    </w:p>
    <w:p w14:paraId="2A5CE315">
      <w:pPr>
        <w:pStyle w:val="6"/>
        <w:ind w:left="360"/>
      </w:pPr>
      <w:r>
        <w:t>Cole</w:t>
      </w:r>
      <w:r>
        <w:rPr>
          <w:rFonts w:ascii="Times New Roman"/>
          <w:spacing w:val="-10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2</w:t>
      </w:r>
      <w:r>
        <w:rPr>
          <w:rFonts w:ascii="Times New Roman"/>
          <w:spacing w:val="-10"/>
        </w:rPr>
        <w:t xml:space="preserve"> </w:t>
      </w:r>
      <w:r>
        <w:t>queries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aqui:</w:t>
      </w:r>
    </w:p>
    <w:p w14:paraId="7C88CAAB">
      <w:pPr>
        <w:pStyle w:val="6"/>
        <w:spacing w:before="240"/>
        <w:ind w:left="360"/>
      </w:pPr>
      <w:r>
        <w:rPr>
          <w:spacing w:val="-2"/>
        </w:rPr>
        <w:t>Resposta:</w:t>
      </w:r>
    </w:p>
    <w:p w14:paraId="181F7476">
      <w:pPr>
        <w:pStyle w:val="6"/>
      </w:pPr>
    </w:p>
    <w:p w14:paraId="393BE32C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>A)db.campeoes.aggregate([</w:t>
      </w:r>
    </w:p>
    <w:p w14:paraId="638650BA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269E0DCB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$lookup: {</w:t>
      </w:r>
    </w:p>
    <w:p w14:paraId="5F587B82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from: "regioes_lol",</w:t>
      </w:r>
    </w:p>
    <w:p w14:paraId="398C68E7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localField: "region",</w:t>
      </w:r>
    </w:p>
    <w:p w14:paraId="74EFE4F7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foreignField: "_id",</w:t>
      </w:r>
    </w:p>
    <w:p w14:paraId="044414F8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as: "regioes_info"</w:t>
      </w:r>
    </w:p>
    <w:p w14:paraId="72AE6B81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1E093D68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012E5437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3D4A66DD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$unwind: "$regioes_info"</w:t>
      </w:r>
    </w:p>
    <w:p w14:paraId="38CF9244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3BA8D40A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1B718BA2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$project:{</w:t>
      </w:r>
    </w:p>
    <w:p w14:paraId="3A07A0CB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_id: 0,</w:t>
      </w:r>
    </w:p>
    <w:p w14:paraId="6DA3CE33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name:1,</w:t>
      </w:r>
    </w:p>
    <w:p w14:paraId="5FCFA52F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region:1,</w:t>
      </w:r>
    </w:p>
    <w:p w14:paraId="556FC065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caracteristicas: "$regioes_info.identity"</w:t>
      </w:r>
    </w:p>
    <w:p w14:paraId="69247758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0728CC26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684020DD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5B393FD6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$sort: {</w:t>
      </w:r>
    </w:p>
    <w:p w14:paraId="7678B1AF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region:1</w:t>
      </w:r>
    </w:p>
    <w:p w14:paraId="5D84552D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40B54DCE">
      <w:pPr>
        <w:pStyle w:val="6"/>
        <w:ind w:firstLine="72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</w:t>
      </w:r>
    </w:p>
    <w:p w14:paraId="120BA33F">
      <w:pPr>
        <w:pStyle w:val="6"/>
        <w:ind w:firstLine="720" w:firstLineChars="0"/>
        <w:rPr>
          <w:rFonts w:hint="default"/>
          <w:lang w:val="pt-BR"/>
        </w:rPr>
      </w:pPr>
    </w:p>
    <w:p w14:paraId="1D9DD3A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>db.pokemon.aggregate([</w:t>
      </w:r>
    </w:p>
    <w:p w14:paraId="75B308A4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7CB28E7D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$lookup: {</w:t>
      </w:r>
    </w:p>
    <w:p w14:paraId="10293FF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from: "geracoes_pokemon",</w:t>
      </w:r>
    </w:p>
    <w:p w14:paraId="0A89E2B0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localField: "generation",</w:t>
      </w:r>
    </w:p>
    <w:p w14:paraId="1F26FFE5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foreignField: "_id",</w:t>
      </w:r>
    </w:p>
    <w:p w14:paraId="5352858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as: "generation_info"</w:t>
      </w:r>
    </w:p>
    <w:p w14:paraId="6CB737E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4BB58DBA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17EE1BE1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4BBFB2D9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$unwind: "$generation_info"</w:t>
      </w:r>
    </w:p>
    <w:p w14:paraId="134FEF03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0A8391B0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0B31EA8F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$lookup:{</w:t>
      </w:r>
    </w:p>
    <w:p w14:paraId="3ADFE13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from:"pokemon",</w:t>
      </w:r>
    </w:p>
    <w:p w14:paraId="4AB0FDE9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let: {</w:t>
      </w:r>
    </w:p>
    <w:p w14:paraId="697910D7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genAtual: "$generation"</w:t>
      </w:r>
    </w:p>
    <w:p w14:paraId="413B1E28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},</w:t>
      </w:r>
    </w:p>
    <w:p w14:paraId="7476962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pipeline:[</w:t>
      </w:r>
    </w:p>
    <w:p w14:paraId="10CFE1D7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{</w:t>
      </w:r>
    </w:p>
    <w:p w14:paraId="799F112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$match:{</w:t>
      </w:r>
    </w:p>
    <w:p w14:paraId="51B35F4E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$expr:{</w:t>
      </w:r>
    </w:p>
    <w:p w14:paraId="7B389D47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$and:[</w:t>
      </w:r>
    </w:p>
    <w:p w14:paraId="69251E9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{</w:t>
      </w:r>
    </w:p>
    <w:p w14:paraId="5F7EA570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$eq: [</w:t>
      </w:r>
    </w:p>
    <w:p w14:paraId="2F8A4AEA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  "$generation", "$$genAtual"</w:t>
      </w:r>
    </w:p>
    <w:p w14:paraId="7113751A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]</w:t>
      </w:r>
    </w:p>
    <w:p w14:paraId="024D3C7B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},</w:t>
      </w:r>
    </w:p>
    <w:p w14:paraId="328E7291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{</w:t>
      </w:r>
    </w:p>
    <w:p w14:paraId="35A7079A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$eq:[</w:t>
      </w:r>
    </w:p>
    <w:p w14:paraId="22A552A9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  "$legendary", true</w:t>
      </w:r>
    </w:p>
    <w:p w14:paraId="13156072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  ]</w:t>
      </w:r>
    </w:p>
    <w:p w14:paraId="00E202AF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}</w:t>
      </w:r>
    </w:p>
    <w:p w14:paraId="75DE31E7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]</w:t>
      </w:r>
    </w:p>
    <w:p w14:paraId="76EF864E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}</w:t>
      </w:r>
    </w:p>
    <w:p w14:paraId="64B02F2C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}</w:t>
      </w:r>
    </w:p>
    <w:p w14:paraId="18C61E7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},</w:t>
      </w:r>
    </w:p>
    <w:p w14:paraId="3936EA0C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{</w:t>
      </w:r>
    </w:p>
    <w:p w14:paraId="1C616E7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$project: {</w:t>
      </w:r>
    </w:p>
    <w:p w14:paraId="6394366C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_id: 0,</w:t>
      </w:r>
    </w:p>
    <w:p w14:paraId="0DB53DB6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name: 1</w:t>
      </w:r>
    </w:p>
    <w:p w14:paraId="736150AC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}</w:t>
      </w:r>
    </w:p>
    <w:p w14:paraId="2E998B84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}</w:t>
      </w:r>
    </w:p>
    <w:p w14:paraId="382A67C4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],</w:t>
      </w:r>
    </w:p>
    <w:p w14:paraId="7B9F80B0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as: "lendarios_geracao"</w:t>
      </w:r>
    </w:p>
    <w:p w14:paraId="7FC2A262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22F29CA2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68EB6484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{</w:t>
      </w:r>
    </w:p>
    <w:p w14:paraId="06FA5819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$project:{</w:t>
      </w:r>
    </w:p>
    <w:p w14:paraId="0CA93793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_id:0,</w:t>
      </w:r>
    </w:p>
    <w:p w14:paraId="0547C15D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name:1,</w:t>
      </w:r>
    </w:p>
    <w:p w14:paraId="682C9101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regiao:"$generation_info.region",</w:t>
      </w:r>
    </w:p>
    <w:p w14:paraId="2CEBDF7B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ano:"$generation_info.years",</w:t>
      </w:r>
    </w:p>
    <w:p w14:paraId="6F913BFF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lendario:"$lendarios_geracao.name"</w:t>
      </w:r>
    </w:p>
    <w:p w14:paraId="13D55873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2CDB438F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  },</w:t>
      </w:r>
    </w:p>
    <w:p w14:paraId="121B2CEE">
      <w:pPr>
        <w:pStyle w:val="6"/>
        <w:numPr>
          <w:ilvl w:val="0"/>
          <w:numId w:val="0"/>
        </w:numPr>
        <w:ind w:right="0" w:rightChars="0"/>
        <w:rPr>
          <w:rFonts w:hint="default"/>
          <w:lang w:val="pt-BR"/>
        </w:rPr>
      </w:pPr>
      <w:r>
        <w:rPr>
          <w:rFonts w:hint="default"/>
          <w:lang w:val="pt-BR"/>
        </w:rPr>
        <w:t>])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ab/>
      </w:r>
    </w:p>
    <w:p w14:paraId="332F55B4">
      <w:pPr>
        <w:pStyle w:val="6"/>
      </w:pPr>
      <w:bookmarkStart w:id="8" w:name="_GoBack"/>
      <w:bookmarkEnd w:id="8"/>
    </w:p>
    <w:p w14:paraId="26241799">
      <w:pPr>
        <w:pStyle w:val="6"/>
      </w:pPr>
    </w:p>
    <w:p w14:paraId="535FD144">
      <w:pPr>
        <w:pStyle w:val="6"/>
        <w:spacing w:before="173"/>
      </w:pPr>
    </w:p>
    <w:p w14:paraId="781EF2C8">
      <w:pPr>
        <w:spacing w:before="0" w:line="276" w:lineRule="auto"/>
        <w:ind w:left="359" w:right="335" w:firstLine="0"/>
        <w:jc w:val="left"/>
        <w:rPr>
          <w:sz w:val="22"/>
        </w:rPr>
      </w:pPr>
      <w:bookmarkStart w:id="3" w:name="Exercício 2 - $switch - Classificação co"/>
      <w:bookmarkEnd w:id="3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2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$switch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Classificação com Texto + Quantidade (1,5 pontos) 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MÉDIO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sz w:val="22"/>
        </w:rPr>
        <w:t>Contexto: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time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balanceamento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quer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saber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quantos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personagens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são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Fracos,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Médios,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Fortes,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Lendários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-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texto,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não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só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número!</w:t>
      </w:r>
    </w:p>
    <w:p w14:paraId="080A21AC">
      <w:pPr>
        <w:pStyle w:val="6"/>
        <w:spacing w:before="40"/>
      </w:pPr>
    </w:p>
    <w:p w14:paraId="1D1CC86D">
      <w:pPr>
        <w:pStyle w:val="8"/>
        <w:numPr>
          <w:ilvl w:val="0"/>
          <w:numId w:val="2"/>
        </w:numPr>
        <w:tabs>
          <w:tab w:val="left" w:pos="578"/>
        </w:tabs>
        <w:spacing w:before="0" w:after="0" w:line="276" w:lineRule="auto"/>
        <w:ind w:left="359" w:right="60" w:firstLine="0"/>
        <w:jc w:val="left"/>
        <w:rPr>
          <w:sz w:val="22"/>
        </w:rPr>
      </w:pPr>
      <w:r>
        <w:rPr>
          <w:sz w:val="22"/>
        </w:rPr>
        <w:t>(0,8)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pokemon: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Classifique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attack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$switch: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&lt;50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Fraco,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&lt;80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Médio,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&lt;100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Forte,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senão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Lendário.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$group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$sum:1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média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HP.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Projete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classe,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total,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mediaHP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$round.</w:t>
      </w:r>
    </w:p>
    <w:p w14:paraId="01CA4B61">
      <w:pPr>
        <w:pStyle w:val="6"/>
        <w:spacing w:line="268" w:lineRule="exact"/>
        <w:ind w:left="359"/>
      </w:pPr>
      <w:r>
        <w:t>Resultado</w:t>
      </w:r>
      <w:r>
        <w:rPr>
          <w:rFonts w:ascii="Times New Roman" w:hAnsi="Times New Roman"/>
          <w:spacing w:val="-12"/>
        </w:rPr>
        <w:t xml:space="preserve"> </w:t>
      </w:r>
      <w:r>
        <w:t>esperado:</w:t>
      </w:r>
      <w:r>
        <w:rPr>
          <w:rFonts w:ascii="Times New Roman" w:hAnsi="Times New Roman"/>
          <w:spacing w:val="-12"/>
        </w:rPr>
        <w:t xml:space="preserve"> </w:t>
      </w:r>
      <w:r>
        <w:t>{</w:t>
      </w:r>
      <w:r>
        <w:rPr>
          <w:rFonts w:ascii="Times New Roman" w:hAnsi="Times New Roman"/>
          <w:spacing w:val="-12"/>
        </w:rPr>
        <w:t xml:space="preserve"> </w:t>
      </w:r>
      <w:r>
        <w:t>classe:</w:t>
      </w:r>
      <w:r>
        <w:rPr>
          <w:rFonts w:ascii="Times New Roman" w:hAnsi="Times New Roman"/>
          <w:spacing w:val="-12"/>
        </w:rPr>
        <w:t xml:space="preserve"> </w:t>
      </w:r>
      <w:r>
        <w:t>'Médio',</w:t>
      </w:r>
      <w:r>
        <w:rPr>
          <w:rFonts w:ascii="Times New Roman" w:hAnsi="Times New Roman"/>
          <w:spacing w:val="-11"/>
        </w:rPr>
        <w:t xml:space="preserve"> </w:t>
      </w:r>
      <w:r>
        <w:t>total:</w:t>
      </w:r>
      <w:r>
        <w:rPr>
          <w:rFonts w:ascii="Times New Roman" w:hAnsi="Times New Roman"/>
          <w:spacing w:val="-12"/>
        </w:rPr>
        <w:t xml:space="preserve"> </w:t>
      </w:r>
      <w:r>
        <w:t>350,</w:t>
      </w:r>
      <w:r>
        <w:rPr>
          <w:rFonts w:ascii="Times New Roman" w:hAnsi="Times New Roman"/>
          <w:spacing w:val="-12"/>
        </w:rPr>
        <w:t xml:space="preserve"> </w:t>
      </w:r>
      <w:r>
        <w:t>mediaHP:</w:t>
      </w:r>
      <w:r>
        <w:rPr>
          <w:rFonts w:ascii="Times New Roman" w:hAnsi="Times New Roman"/>
          <w:spacing w:val="-12"/>
        </w:rPr>
        <w:t xml:space="preserve"> </w:t>
      </w:r>
      <w:r>
        <w:t>65.2</w:t>
      </w:r>
      <w:r>
        <w:rPr>
          <w:rFonts w:ascii="Times New Roman" w:hAnsi="Times New Roman"/>
          <w:spacing w:val="-12"/>
        </w:rPr>
        <w:t xml:space="preserve"> </w:t>
      </w:r>
      <w:r>
        <w:t>}</w:t>
      </w:r>
      <w:r>
        <w:rPr>
          <w:rFonts w:ascii="Times New Roman" w:hAnsi="Times New Roman"/>
          <w:spacing w:val="-11"/>
        </w:rPr>
        <w:t xml:space="preserve"> </w:t>
      </w:r>
      <w:r>
        <w:t>-</w:t>
      </w:r>
      <w:r>
        <w:rPr>
          <w:rFonts w:ascii="Times New Roman" w:hAnsi="Times New Roman"/>
          <w:spacing w:val="-12"/>
        </w:rPr>
        <w:t xml:space="preserve"> </w:t>
      </w:r>
      <w:r>
        <w:t>Texto</w:t>
      </w:r>
      <w:r>
        <w:rPr>
          <w:rFonts w:ascii="Times New Roman" w:hAnsi="Times New Roman"/>
          <w:spacing w:val="-12"/>
        </w:rPr>
        <w:t xml:space="preserve"> </w:t>
      </w:r>
      <w:r>
        <w:t>+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Quantidade!</w:t>
      </w:r>
    </w:p>
    <w:p w14:paraId="77119135">
      <w:pPr>
        <w:pStyle w:val="6"/>
        <w:spacing w:before="81"/>
      </w:pPr>
    </w:p>
    <w:p w14:paraId="3A9E036E">
      <w:pPr>
        <w:pStyle w:val="8"/>
        <w:numPr>
          <w:ilvl w:val="0"/>
          <w:numId w:val="2"/>
        </w:numPr>
        <w:tabs>
          <w:tab w:val="left" w:pos="588"/>
        </w:tabs>
        <w:spacing w:before="0" w:after="0" w:line="276" w:lineRule="auto"/>
        <w:ind w:left="359" w:right="467" w:firstLine="0"/>
        <w:jc w:val="left"/>
        <w:rPr>
          <w:sz w:val="22"/>
        </w:rPr>
      </w:pPr>
      <w:r>
        <w:rPr>
          <w:sz w:val="22"/>
        </w:rPr>
        <w:t>(0,7)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campeoes: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Classifique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vida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$switch: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&lt;550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Frágil,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&lt;600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Médio,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&lt;650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Tanque,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senão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Super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Tanque.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$group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média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dano_ataque.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Resultado: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{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classe: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'Tanque',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total: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12,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mediaDano: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62.5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}</w:t>
      </w:r>
    </w:p>
    <w:p w14:paraId="33B2FD78">
      <w:pPr>
        <w:pStyle w:val="8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820" w:right="1800" w:bottom="280" w:left="1440" w:header="720" w:footer="720" w:gutter="0"/>
          <w:cols w:space="720" w:num="1"/>
        </w:sectPr>
      </w:pPr>
    </w:p>
    <w:p w14:paraId="18A6AA3A">
      <w:pPr>
        <w:pStyle w:val="6"/>
        <w:spacing w:before="27"/>
        <w:ind w:left="359"/>
      </w:pPr>
      <w:r>
        <w:t>Cole</w:t>
      </w:r>
      <w:r>
        <w:rPr>
          <w:rFonts w:ascii="Times New Roman"/>
          <w:spacing w:val="-10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2</w:t>
      </w:r>
      <w:r>
        <w:rPr>
          <w:rFonts w:ascii="Times New Roman"/>
          <w:spacing w:val="-10"/>
        </w:rPr>
        <w:t xml:space="preserve"> </w:t>
      </w:r>
      <w:r>
        <w:t>queries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aqui:</w:t>
      </w:r>
    </w:p>
    <w:p w14:paraId="42351D0B">
      <w:pPr>
        <w:pStyle w:val="6"/>
        <w:spacing w:before="241"/>
        <w:ind w:left="359"/>
        <w:rPr>
          <w:spacing w:val="-2"/>
        </w:rPr>
      </w:pPr>
      <w:r>
        <w:rPr>
          <w:spacing w:val="-2"/>
        </w:rPr>
        <w:t>Resposta:</w:t>
      </w:r>
    </w:p>
    <w:p w14:paraId="79037684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>db.pokemon.aggregate([</w:t>
      </w:r>
    </w:p>
    <w:p w14:paraId="3A861D2B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313F5438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$addFields: {</w:t>
      </w:r>
    </w:p>
    <w:p w14:paraId="024511C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classeAtaque: {</w:t>
      </w:r>
    </w:p>
    <w:p w14:paraId="46BE75C0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$switch: {</w:t>
      </w:r>
    </w:p>
    <w:p w14:paraId="5758A9BB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branches: [</w:t>
      </w:r>
    </w:p>
    <w:p w14:paraId="540F960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["$attack", 50] }, then: "Fraco" },</w:t>
      </w:r>
    </w:p>
    <w:p w14:paraId="501824A9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["$attack", 80] }, then: "Médio" },</w:t>
      </w:r>
    </w:p>
    <w:p w14:paraId="711925E1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["$attack", 100] }, then: "Forte" }</w:t>
      </w:r>
    </w:p>
    <w:p w14:paraId="560A29A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],</w:t>
      </w:r>
    </w:p>
    <w:p w14:paraId="60AACB36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default: "Lendário"</w:t>
      </w:r>
    </w:p>
    <w:p w14:paraId="0D91ABD9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6CB9D484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75D7D2E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BB6C370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},</w:t>
      </w:r>
    </w:p>
    <w:p w14:paraId="1E3E74F9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2AE0BA4C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$group: {</w:t>
      </w:r>
    </w:p>
    <w:p w14:paraId="00BDE7C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_id: "$classeAtaque",</w:t>
      </w:r>
    </w:p>
    <w:p w14:paraId="2E72E87A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total: { $sum: 1 },</w:t>
      </w:r>
    </w:p>
    <w:p w14:paraId="502AF84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mediaHP: { $avg: "$hp" }</w:t>
      </w:r>
    </w:p>
    <w:p w14:paraId="213BE0CC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44AE250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},</w:t>
      </w:r>
    </w:p>
    <w:p w14:paraId="1643A24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02E4AB8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$project: {</w:t>
      </w:r>
    </w:p>
    <w:p w14:paraId="4F0031A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_id: 0,</w:t>
      </w:r>
    </w:p>
    <w:p w14:paraId="20DDC912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classe: "$_id",</w:t>
      </w:r>
    </w:p>
    <w:p w14:paraId="10EDB9DF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total: 1,</w:t>
      </w:r>
    </w:p>
    <w:p w14:paraId="0A5761BF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mediaHP: { $round: ["$mediaHP", 1] }</w:t>
      </w:r>
    </w:p>
    <w:p w14:paraId="35B9DDC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21D1992F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67B9C0B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403180DA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>db.campeoes.aggregate([</w:t>
      </w:r>
    </w:p>
    <w:p w14:paraId="649F67FC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28A5A731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$addFields: {</w:t>
      </w:r>
    </w:p>
    <w:p w14:paraId="22ABFE9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classeVida: {</w:t>
      </w:r>
    </w:p>
    <w:p w14:paraId="03311A4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$switch: {</w:t>
      </w:r>
    </w:p>
    <w:p w14:paraId="05B3192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branches: [</w:t>
      </w:r>
    </w:p>
    <w:p w14:paraId="597C8B4A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["$stats.hp", 550] }, then: "Frágil" }, </w:t>
      </w:r>
    </w:p>
    <w:p w14:paraId="30C7E99B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["$stats.hp", 600] }, then: "Médio" }, </w:t>
      </w:r>
    </w:p>
    <w:p w14:paraId="365FD1ED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{ case: { $lt: ["$stats.hp", 650] }, then: "Tanque" } </w:t>
      </w:r>
    </w:p>
    <w:p w14:paraId="6AC88125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],</w:t>
      </w:r>
    </w:p>
    <w:p w14:paraId="6768D2F5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default: "Super Tanque"</w:t>
      </w:r>
    </w:p>
    <w:p w14:paraId="44B1D5D0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3EAE41A5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5202BC21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35035C0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},</w:t>
      </w:r>
    </w:p>
    <w:p w14:paraId="4FFDEB31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003F496A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$group: {</w:t>
      </w:r>
    </w:p>
    <w:p w14:paraId="6288DF58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_id: "$classeVida",</w:t>
      </w:r>
    </w:p>
    <w:p w14:paraId="28DC1618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total: { $sum: 1 },</w:t>
      </w:r>
    </w:p>
    <w:p w14:paraId="2DE2B66E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mediaDano: { $avg: "$stats.attack" }</w:t>
      </w:r>
    </w:p>
    <w:p w14:paraId="74AB1EA2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49F899B5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},</w:t>
      </w:r>
    </w:p>
    <w:p w14:paraId="4374EAB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469EAC2F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$project: {</w:t>
      </w:r>
    </w:p>
    <w:p w14:paraId="1CA614A5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_id: 0,</w:t>
      </w:r>
    </w:p>
    <w:p w14:paraId="71CB6FB7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classe: "$_id",</w:t>
      </w:r>
    </w:p>
    <w:p w14:paraId="4E1F4A03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total: 1,</w:t>
      </w:r>
    </w:p>
    <w:p w14:paraId="3E4E68D0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mediaDano: { $round: ["$mediaDano", 1] }</w:t>
      </w:r>
    </w:p>
    <w:p w14:paraId="4BB975FD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021D5E2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54B68FD1">
      <w:pPr>
        <w:pStyle w:val="6"/>
        <w:spacing w:before="241"/>
        <w:ind w:left="359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2219338A">
      <w:pPr>
        <w:pStyle w:val="6"/>
      </w:pPr>
    </w:p>
    <w:p w14:paraId="2343E24B">
      <w:pPr>
        <w:pStyle w:val="6"/>
      </w:pPr>
    </w:p>
    <w:p w14:paraId="63642881">
      <w:pPr>
        <w:pStyle w:val="6"/>
      </w:pPr>
    </w:p>
    <w:p w14:paraId="5B70A80E">
      <w:pPr>
        <w:pStyle w:val="6"/>
      </w:pPr>
    </w:p>
    <w:p w14:paraId="47E8482F">
      <w:pPr>
        <w:pStyle w:val="6"/>
      </w:pPr>
    </w:p>
    <w:p w14:paraId="3260F964">
      <w:pPr>
        <w:pStyle w:val="6"/>
        <w:spacing w:before="173"/>
      </w:pPr>
    </w:p>
    <w:p w14:paraId="1390E93E">
      <w:pPr>
        <w:spacing w:before="0" w:line="276" w:lineRule="auto"/>
        <w:ind w:left="359" w:right="0" w:firstLine="0"/>
        <w:jc w:val="left"/>
        <w:rPr>
          <w:sz w:val="22"/>
        </w:rPr>
      </w:pPr>
      <w:bookmarkStart w:id="4" w:name="Exercício 3 - $bucket + $lookup - Histog"/>
      <w:bookmarkEnd w:id="4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pacing w:val="-9"/>
          <w:sz w:val="22"/>
        </w:rPr>
        <w:t xml:space="preserve"> </w:t>
      </w:r>
      <w:r>
        <w:rPr>
          <w:b/>
          <w:color w:val="4F80BC"/>
          <w:sz w:val="22"/>
        </w:rPr>
        <w:t>3</w:t>
      </w:r>
      <w:r>
        <w:rPr>
          <w:rFonts w:ascii="Times New Roman" w:hAnsi="Times New Roman"/>
          <w:color w:val="4F80BC"/>
          <w:spacing w:val="-9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$bucket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+</w:t>
      </w:r>
      <w:r>
        <w:rPr>
          <w:b/>
          <w:color w:val="4F80BC"/>
          <w:spacing w:val="-4"/>
          <w:sz w:val="22"/>
        </w:rPr>
        <w:t xml:space="preserve"> </w:t>
      </w:r>
      <w:r>
        <w:rPr>
          <w:b/>
          <w:color w:val="4F80BC"/>
          <w:sz w:val="22"/>
        </w:rPr>
        <w:t>$lookup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8"/>
          <w:sz w:val="22"/>
        </w:rPr>
        <w:t xml:space="preserve"> </w:t>
      </w:r>
      <w:r>
        <w:rPr>
          <w:b/>
          <w:color w:val="4F80BC"/>
          <w:sz w:val="22"/>
        </w:rPr>
        <w:t>Histograma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com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Texto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e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Dica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Extra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(2,0</w:t>
      </w:r>
      <w:r>
        <w:rPr>
          <w:b/>
          <w:color w:val="4F80BC"/>
          <w:spacing w:val="-3"/>
          <w:sz w:val="22"/>
        </w:rPr>
        <w:t xml:space="preserve"> </w:t>
      </w:r>
      <w:r>
        <w:rPr>
          <w:b/>
          <w:color w:val="4F80BC"/>
          <w:sz w:val="22"/>
        </w:rPr>
        <w:t>pontos)</w:t>
      </w:r>
      <w:r>
        <w:rPr>
          <w:b/>
          <w:color w:val="4F80BC"/>
          <w:spacing w:val="-4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8"/>
          <w:sz w:val="22"/>
        </w:rPr>
        <w:t xml:space="preserve"> </w:t>
      </w:r>
      <w:r>
        <w:rPr>
          <w:b/>
          <w:color w:val="4F80BC"/>
          <w:sz w:val="22"/>
        </w:rPr>
        <w:t>AVANÇADO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sz w:val="22"/>
        </w:rPr>
        <w:t>Contexto: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diretor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pediu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histograma,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texto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bonito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dica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jogador,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não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só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_id</w:t>
      </w:r>
      <w:r>
        <w:rPr>
          <w:rFonts w:ascii="Times New Roman" w:hAnsi="Times New Roman"/>
          <w:sz w:val="22"/>
        </w:rPr>
        <w:t xml:space="preserve"> </w:t>
      </w:r>
      <w:r>
        <w:rPr>
          <w:spacing w:val="-2"/>
          <w:sz w:val="22"/>
        </w:rPr>
        <w:t>numérico!</w:t>
      </w:r>
    </w:p>
    <w:p w14:paraId="774ED07B">
      <w:pPr>
        <w:pStyle w:val="6"/>
        <w:spacing w:before="40"/>
      </w:pPr>
    </w:p>
    <w:p w14:paraId="060931C0">
      <w:pPr>
        <w:pStyle w:val="8"/>
        <w:numPr>
          <w:ilvl w:val="0"/>
          <w:numId w:val="3"/>
        </w:numPr>
        <w:tabs>
          <w:tab w:val="left" w:pos="578"/>
        </w:tabs>
        <w:spacing w:before="1" w:after="0" w:line="276" w:lineRule="auto"/>
        <w:ind w:left="359" w:right="187" w:firstLine="0"/>
        <w:jc w:val="left"/>
        <w:rPr>
          <w:sz w:val="22"/>
        </w:rPr>
      </w:pPr>
      <w:r>
        <w:rPr>
          <w:sz w:val="22"/>
        </w:rPr>
        <w:t>(1,0)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pokemon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faixas_ataque: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attack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boundaries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[0,50,80,100,200],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default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200,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output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$sum:1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mediaHP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$avg.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$lookup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faixas_ataque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(localField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_id,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foreignField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_id)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buscar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textual,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dica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cor.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$unwind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sz w:val="22"/>
        </w:rPr>
        <w:t>e</w:t>
      </w:r>
    </w:p>
    <w:p w14:paraId="4DBAA2C9">
      <w:pPr>
        <w:pStyle w:val="6"/>
        <w:spacing w:line="268" w:lineRule="exact"/>
        <w:ind w:left="359"/>
      </w:pPr>
      <w:r>
        <w:t>$project</w:t>
      </w:r>
      <w:r>
        <w:rPr>
          <w:rFonts w:ascii="Times New Roman"/>
          <w:spacing w:val="-14"/>
        </w:rPr>
        <w:t xml:space="preserve"> </w:t>
      </w:r>
      <w:r>
        <w:t>com</w:t>
      </w:r>
      <w:r>
        <w:rPr>
          <w:rFonts w:ascii="Times New Roman"/>
          <w:spacing w:val="-13"/>
        </w:rPr>
        <w:t xml:space="preserve"> </w:t>
      </w:r>
      <w:r>
        <w:t>faixa_min,</w:t>
      </w:r>
      <w:r>
        <w:rPr>
          <w:rFonts w:ascii="Times New Roman"/>
          <w:spacing w:val="-13"/>
        </w:rPr>
        <w:t xml:space="preserve"> </w:t>
      </w:r>
      <w:r>
        <w:t>classe,</w:t>
      </w:r>
      <w:r>
        <w:rPr>
          <w:rFonts w:ascii="Times New Roman"/>
          <w:spacing w:val="-14"/>
        </w:rPr>
        <w:t xml:space="preserve"> </w:t>
      </w:r>
      <w:r>
        <w:t>total,</w:t>
      </w:r>
      <w:r>
        <w:rPr>
          <w:rFonts w:ascii="Times New Roman"/>
          <w:spacing w:val="-13"/>
        </w:rPr>
        <w:t xml:space="preserve"> </w:t>
      </w:r>
      <w:r>
        <w:t>mediaHP,</w:t>
      </w:r>
      <w:r>
        <w:rPr>
          <w:rFonts w:ascii="Times New Roman"/>
          <w:spacing w:val="-14"/>
        </w:rPr>
        <w:t xml:space="preserve"> </w:t>
      </w:r>
      <w:r>
        <w:t>dica,</w:t>
      </w:r>
      <w:r>
        <w:rPr>
          <w:rFonts w:ascii="Times New Roman"/>
          <w:spacing w:val="-13"/>
        </w:rPr>
        <w:t xml:space="preserve"> </w:t>
      </w:r>
      <w:r>
        <w:t>cor.</w:t>
      </w:r>
      <w:r>
        <w:rPr>
          <w:rFonts w:ascii="Times New Roman"/>
          <w:spacing w:val="-13"/>
        </w:rPr>
        <w:t xml:space="preserve"> </w:t>
      </w:r>
      <w:r>
        <w:t>Ordene</w:t>
      </w:r>
      <w:r>
        <w:rPr>
          <w:rFonts w:ascii="Times New Roman"/>
          <w:spacing w:val="-12"/>
        </w:rPr>
        <w:t xml:space="preserve"> </w:t>
      </w:r>
      <w:r>
        <w:t>por</w:t>
      </w:r>
      <w:r>
        <w:rPr>
          <w:rFonts w:ascii="Times New Roman"/>
          <w:spacing w:val="-14"/>
        </w:rPr>
        <w:t xml:space="preserve"> </w:t>
      </w:r>
      <w:r>
        <w:rPr>
          <w:spacing w:val="-2"/>
        </w:rPr>
        <w:t>faixa_min.</w:t>
      </w:r>
    </w:p>
    <w:p w14:paraId="55977B3E">
      <w:pPr>
        <w:pStyle w:val="6"/>
        <w:spacing w:before="39" w:line="276" w:lineRule="auto"/>
        <w:ind w:left="360"/>
      </w:pPr>
      <w:r>
        <w:t>Resultado</w:t>
      </w:r>
      <w:r>
        <w:rPr>
          <w:rFonts w:ascii="Times New Roman" w:hAnsi="Times New Roman"/>
          <w:spacing w:val="-8"/>
        </w:rPr>
        <w:t xml:space="preserve"> </w:t>
      </w:r>
      <w:r>
        <w:t>esperado:</w:t>
      </w:r>
      <w:r>
        <w:rPr>
          <w:rFonts w:ascii="Times New Roman" w:hAnsi="Times New Roman"/>
          <w:spacing w:val="-9"/>
        </w:rPr>
        <w:t xml:space="preserve"> </w:t>
      </w:r>
      <w:r>
        <w:t>{</w:t>
      </w:r>
      <w:r>
        <w:rPr>
          <w:rFonts w:ascii="Times New Roman" w:hAnsi="Times New Roman"/>
          <w:spacing w:val="-9"/>
        </w:rPr>
        <w:t xml:space="preserve"> </w:t>
      </w:r>
      <w:r>
        <w:t>classe:</w:t>
      </w:r>
      <w:r>
        <w:rPr>
          <w:rFonts w:ascii="Times New Roman" w:hAnsi="Times New Roman"/>
          <w:spacing w:val="-9"/>
        </w:rPr>
        <w:t xml:space="preserve"> </w:t>
      </w:r>
      <w:r>
        <w:t>'Médio',</w:t>
      </w:r>
      <w:r>
        <w:rPr>
          <w:rFonts w:ascii="Times New Roman" w:hAnsi="Times New Roman"/>
          <w:spacing w:val="-8"/>
        </w:rPr>
        <w:t xml:space="preserve"> </w:t>
      </w:r>
      <w:r>
        <w:t>total:</w:t>
      </w:r>
      <w:r>
        <w:rPr>
          <w:rFonts w:ascii="Times New Roman" w:hAnsi="Times New Roman"/>
          <w:spacing w:val="-9"/>
        </w:rPr>
        <w:t xml:space="preserve"> </w:t>
      </w:r>
      <w:r>
        <w:t>350,</w:t>
      </w:r>
      <w:r>
        <w:rPr>
          <w:rFonts w:ascii="Times New Roman" w:hAnsi="Times New Roman"/>
          <w:spacing w:val="-9"/>
        </w:rPr>
        <w:t xml:space="preserve"> </w:t>
      </w:r>
      <w:r>
        <w:t>mediaHP:</w:t>
      </w:r>
      <w:r>
        <w:rPr>
          <w:rFonts w:ascii="Times New Roman" w:hAnsi="Times New Roman"/>
          <w:spacing w:val="-9"/>
        </w:rPr>
        <w:t xml:space="preserve"> </w:t>
      </w:r>
      <w:r>
        <w:t>65.2,</w:t>
      </w:r>
      <w:r>
        <w:rPr>
          <w:rFonts w:ascii="Times New Roman" w:hAnsi="Times New Roman"/>
          <w:spacing w:val="-8"/>
        </w:rPr>
        <w:t xml:space="preserve"> </w:t>
      </w:r>
      <w:r>
        <w:t>dica:</w:t>
      </w:r>
      <w:r>
        <w:rPr>
          <w:rFonts w:ascii="Times New Roman" w:hAnsi="Times New Roman"/>
          <w:spacing w:val="-8"/>
        </w:rPr>
        <w:t xml:space="preserve"> </w:t>
      </w:r>
      <w:r>
        <w:t>'Está</w:t>
      </w:r>
      <w:r>
        <w:rPr>
          <w:rFonts w:ascii="Times New Roman" w:hAnsi="Times New Roman"/>
          <w:spacing w:val="-9"/>
        </w:rPr>
        <w:t xml:space="preserve"> </w:t>
      </w:r>
      <w:r>
        <w:t>no</w:t>
      </w:r>
      <w:r>
        <w:rPr>
          <w:rFonts w:ascii="Times New Roman" w:hAnsi="Times New Roman"/>
          <w:spacing w:val="-8"/>
        </w:rPr>
        <w:t xml:space="preserve"> </w:t>
      </w:r>
      <w:r>
        <w:t>caminho!',</w:t>
      </w:r>
      <w:r>
        <w:rPr>
          <w:rFonts w:ascii="Times New Roman" w:hAnsi="Times New Roman"/>
          <w:spacing w:val="-8"/>
        </w:rPr>
        <w:t xml:space="preserve"> </w:t>
      </w:r>
      <w:r>
        <w:t>cor:</w:t>
      </w:r>
      <w:r>
        <w:rPr>
          <w:rFonts w:ascii="Times New Roman" w:hAnsi="Times New Roman"/>
        </w:rPr>
        <w:t xml:space="preserve"> </w:t>
      </w:r>
      <w:r>
        <w:t>'azul'</w:t>
      </w:r>
      <w:r>
        <w:rPr>
          <w:rFonts w:ascii="Times New Roman" w:hAnsi="Times New Roman"/>
        </w:rPr>
        <w:t xml:space="preserve"> </w:t>
      </w:r>
      <w:r>
        <w:t>}</w:t>
      </w:r>
      <w:r>
        <w:rPr>
          <w:rFonts w:ascii="Times New Roman" w:hAnsi="Times New Roman"/>
        </w:rPr>
        <w:t xml:space="preserve"> </w:t>
      </w:r>
      <w:r>
        <w:t>-</w:t>
      </w:r>
      <w:r>
        <w:rPr>
          <w:rFonts w:ascii="Times New Roman" w:hAnsi="Times New Roman"/>
        </w:rPr>
        <w:t xml:space="preserve"> </w:t>
      </w:r>
      <w:r>
        <w:t>Texto</w:t>
      </w:r>
      <w:r>
        <w:rPr>
          <w:rFonts w:ascii="Times New Roman" w:hAnsi="Times New Roman"/>
        </w:rPr>
        <w:t xml:space="preserve"> </w:t>
      </w:r>
      <w:r>
        <w:t>+</w:t>
      </w:r>
      <w:r>
        <w:rPr>
          <w:rFonts w:ascii="Times New Roman" w:hAnsi="Times New Roman"/>
        </w:rPr>
        <w:t xml:space="preserve"> </w:t>
      </w:r>
      <w:r>
        <w:t>Quantidade</w:t>
      </w:r>
      <w:r>
        <w:rPr>
          <w:rFonts w:ascii="Times New Roman" w:hAnsi="Times New Roman"/>
        </w:rPr>
        <w:t xml:space="preserve"> </w:t>
      </w:r>
      <w:r>
        <w:t>+</w:t>
      </w:r>
      <w:r>
        <w:rPr>
          <w:rFonts w:ascii="Times New Roman" w:hAnsi="Times New Roman"/>
        </w:rPr>
        <w:t xml:space="preserve"> </w:t>
      </w:r>
      <w:r>
        <w:t>Info</w:t>
      </w:r>
      <w:r>
        <w:rPr>
          <w:rFonts w:ascii="Times New Roman" w:hAnsi="Times New Roman"/>
        </w:rPr>
        <w:t xml:space="preserve"> </w:t>
      </w:r>
      <w:r>
        <w:t>extra!</w:t>
      </w:r>
    </w:p>
    <w:p w14:paraId="69EA1931">
      <w:pPr>
        <w:pStyle w:val="6"/>
        <w:spacing w:before="40"/>
      </w:pPr>
    </w:p>
    <w:p w14:paraId="7C420562">
      <w:pPr>
        <w:pStyle w:val="8"/>
        <w:numPr>
          <w:ilvl w:val="0"/>
          <w:numId w:val="3"/>
        </w:numPr>
        <w:tabs>
          <w:tab w:val="left" w:pos="589"/>
        </w:tabs>
        <w:spacing w:before="0" w:after="0" w:line="276" w:lineRule="auto"/>
        <w:ind w:left="360" w:right="64" w:firstLine="0"/>
        <w:jc w:val="left"/>
        <w:rPr>
          <w:sz w:val="22"/>
        </w:rPr>
      </w:pPr>
      <w:r>
        <w:rPr>
          <w:sz w:val="22"/>
        </w:rPr>
        <w:t>(1,0)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campeoes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faixas_vida: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estatisticas.vida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boundaries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[0,550,600,650,1000],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default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1000,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output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nomes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$push.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$lookup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faixas_vida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estrategia.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Projete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classe,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total,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estrategia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3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exemplos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nomes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</w:p>
    <w:p w14:paraId="246A05D1">
      <w:pPr>
        <w:pStyle w:val="6"/>
        <w:spacing w:line="268" w:lineRule="exact"/>
        <w:ind w:left="360"/>
      </w:pPr>
      <w:r>
        <w:rPr>
          <w:spacing w:val="-2"/>
        </w:rPr>
        <w:t>$slice.</w:t>
      </w:r>
    </w:p>
    <w:p w14:paraId="7C040C6B">
      <w:pPr>
        <w:pStyle w:val="6"/>
        <w:spacing w:before="42" w:line="276" w:lineRule="auto"/>
        <w:ind w:left="360"/>
      </w:pPr>
      <w:r>
        <w:t>Resultado:</w:t>
      </w:r>
      <w:r>
        <w:rPr>
          <w:rFonts w:ascii="Times New Roman"/>
          <w:spacing w:val="-9"/>
        </w:rPr>
        <w:t xml:space="preserve"> </w:t>
      </w:r>
      <w:r>
        <w:t>{</w:t>
      </w:r>
      <w:r>
        <w:rPr>
          <w:rFonts w:ascii="Times New Roman"/>
          <w:spacing w:val="-10"/>
        </w:rPr>
        <w:t xml:space="preserve"> </w:t>
      </w:r>
      <w:r>
        <w:t>classe:</w:t>
      </w:r>
      <w:r>
        <w:rPr>
          <w:rFonts w:ascii="Times New Roman"/>
          <w:spacing w:val="-10"/>
        </w:rPr>
        <w:t xml:space="preserve"> </w:t>
      </w:r>
      <w:r>
        <w:t>'Tanque',</w:t>
      </w:r>
      <w:r>
        <w:rPr>
          <w:rFonts w:ascii="Times New Roman"/>
          <w:spacing w:val="-10"/>
        </w:rPr>
        <w:t xml:space="preserve"> </w:t>
      </w:r>
      <w:r>
        <w:t>total:</w:t>
      </w:r>
      <w:r>
        <w:rPr>
          <w:rFonts w:ascii="Times New Roman"/>
          <w:spacing w:val="-9"/>
        </w:rPr>
        <w:t xml:space="preserve"> </w:t>
      </w:r>
      <w:r>
        <w:t>10,</w:t>
      </w:r>
      <w:r>
        <w:rPr>
          <w:rFonts w:ascii="Times New Roman"/>
          <w:spacing w:val="-10"/>
        </w:rPr>
        <w:t xml:space="preserve"> </w:t>
      </w:r>
      <w:r>
        <w:t>estrategia:</w:t>
      </w:r>
      <w:r>
        <w:rPr>
          <w:rFonts w:ascii="Times New Roman"/>
          <w:spacing w:val="-9"/>
        </w:rPr>
        <w:t xml:space="preserve"> </w:t>
      </w:r>
      <w:r>
        <w:t>'Pode</w:t>
      </w:r>
      <w:r>
        <w:rPr>
          <w:rFonts w:ascii="Times New Roman"/>
          <w:spacing w:val="-10"/>
        </w:rPr>
        <w:t xml:space="preserve"> </w:t>
      </w:r>
      <w:r>
        <w:t>ir</w:t>
      </w:r>
      <w:r>
        <w:rPr>
          <w:rFonts w:ascii="Times New Roman"/>
          <w:spacing w:val="-9"/>
        </w:rPr>
        <w:t xml:space="preserve"> </w:t>
      </w:r>
      <w:r>
        <w:t>na</w:t>
      </w:r>
      <w:r>
        <w:rPr>
          <w:rFonts w:ascii="Times New Roman"/>
          <w:spacing w:val="-10"/>
        </w:rPr>
        <w:t xml:space="preserve"> </w:t>
      </w:r>
      <w:r>
        <w:t>frente',</w:t>
      </w:r>
      <w:r>
        <w:rPr>
          <w:rFonts w:ascii="Times New Roman"/>
          <w:spacing w:val="-10"/>
        </w:rPr>
        <w:t xml:space="preserve"> </w:t>
      </w:r>
      <w:r>
        <w:t>nomes:</w:t>
      </w:r>
      <w:r>
        <w:rPr>
          <w:rFonts w:ascii="Times New Roman"/>
        </w:rPr>
        <w:t xml:space="preserve"> </w:t>
      </w:r>
      <w:r>
        <w:t>['Garen','Darius','Leona']</w:t>
      </w:r>
      <w:r>
        <w:rPr>
          <w:rFonts w:ascii="Times New Roman"/>
        </w:rPr>
        <w:t xml:space="preserve"> </w:t>
      </w:r>
      <w:r>
        <w:t>}</w:t>
      </w:r>
    </w:p>
    <w:p w14:paraId="2EB203A0">
      <w:pPr>
        <w:pStyle w:val="6"/>
        <w:spacing w:before="39"/>
      </w:pPr>
    </w:p>
    <w:p w14:paraId="78856576">
      <w:pPr>
        <w:pStyle w:val="6"/>
        <w:spacing w:before="1"/>
        <w:ind w:left="360"/>
      </w:pPr>
      <w:r>
        <w:t>Cole</w:t>
      </w:r>
      <w:r>
        <w:rPr>
          <w:rFonts w:ascii="Times New Roman"/>
          <w:spacing w:val="-10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2</w:t>
      </w:r>
      <w:r>
        <w:rPr>
          <w:rFonts w:ascii="Times New Roman"/>
          <w:spacing w:val="-10"/>
        </w:rPr>
        <w:t xml:space="preserve"> </w:t>
      </w:r>
      <w:r>
        <w:t>queries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aqui:</w:t>
      </w:r>
    </w:p>
    <w:p w14:paraId="6921E69A">
      <w:pPr>
        <w:pStyle w:val="6"/>
        <w:spacing w:before="240"/>
        <w:ind w:left="360"/>
      </w:pPr>
      <w:r>
        <w:rPr>
          <w:spacing w:val="-2"/>
        </w:rPr>
        <w:t>Resposta:</w:t>
      </w:r>
    </w:p>
    <w:p w14:paraId="5D609855">
      <w:pPr>
        <w:pStyle w:val="6"/>
      </w:pPr>
    </w:p>
    <w:p w14:paraId="635541FA">
      <w:pPr>
        <w:pStyle w:val="6"/>
      </w:pPr>
    </w:p>
    <w:p w14:paraId="68BD94BF">
      <w:pPr>
        <w:pStyle w:val="6"/>
      </w:pPr>
    </w:p>
    <w:p w14:paraId="177AF67F">
      <w:pPr>
        <w:pStyle w:val="6"/>
        <w:rPr>
          <w:rFonts w:hint="default"/>
        </w:rPr>
      </w:pPr>
      <w:r>
        <w:rPr>
          <w:rFonts w:hint="default"/>
        </w:rPr>
        <w:t>db.pokemon.aggregate([</w:t>
      </w:r>
    </w:p>
    <w:p w14:paraId="7352AA37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69DB18CC">
      <w:pPr>
        <w:pStyle w:val="6"/>
        <w:rPr>
          <w:rFonts w:hint="default"/>
        </w:rPr>
      </w:pPr>
      <w:r>
        <w:rPr>
          <w:rFonts w:hint="default"/>
        </w:rPr>
        <w:t xml:space="preserve">    $bucket: {</w:t>
      </w:r>
    </w:p>
    <w:p w14:paraId="4661BC50">
      <w:pPr>
        <w:pStyle w:val="6"/>
        <w:rPr>
          <w:rFonts w:hint="default"/>
        </w:rPr>
      </w:pPr>
      <w:r>
        <w:rPr>
          <w:rFonts w:hint="default"/>
        </w:rPr>
        <w:t xml:space="preserve">      groupBy: "$attack",</w:t>
      </w:r>
    </w:p>
    <w:p w14:paraId="422DA160">
      <w:pPr>
        <w:pStyle w:val="6"/>
        <w:rPr>
          <w:rFonts w:hint="default"/>
        </w:rPr>
      </w:pPr>
      <w:r>
        <w:rPr>
          <w:rFonts w:hint="default"/>
        </w:rPr>
        <w:t xml:space="preserve">      boundaries: [0, 50, 80, 100, 200],</w:t>
      </w:r>
    </w:p>
    <w:p w14:paraId="5A2D2989">
      <w:pPr>
        <w:pStyle w:val="6"/>
        <w:rPr>
          <w:rFonts w:hint="default"/>
        </w:rPr>
      </w:pPr>
      <w:r>
        <w:rPr>
          <w:rFonts w:hint="default"/>
        </w:rPr>
        <w:t xml:space="preserve">      default: 200,</w:t>
      </w:r>
    </w:p>
    <w:p w14:paraId="1413BABE">
      <w:pPr>
        <w:pStyle w:val="6"/>
        <w:rPr>
          <w:rFonts w:hint="default"/>
        </w:rPr>
      </w:pPr>
      <w:r>
        <w:rPr>
          <w:rFonts w:hint="default"/>
        </w:rPr>
        <w:t xml:space="preserve">      output: {</w:t>
      </w:r>
    </w:p>
    <w:p w14:paraId="375278F1">
      <w:pPr>
        <w:pStyle w:val="6"/>
        <w:rPr>
          <w:rFonts w:hint="default"/>
        </w:rPr>
      </w:pPr>
      <w:r>
        <w:rPr>
          <w:rFonts w:hint="default"/>
        </w:rPr>
        <w:t xml:space="preserve">        total: { $sum: 1 },</w:t>
      </w:r>
    </w:p>
    <w:p w14:paraId="7CFCBA3A">
      <w:pPr>
        <w:pStyle w:val="6"/>
        <w:rPr>
          <w:rFonts w:hint="default"/>
        </w:rPr>
      </w:pPr>
      <w:r>
        <w:rPr>
          <w:rFonts w:hint="default"/>
        </w:rPr>
        <w:t xml:space="preserve">        mediaHP: { $avg: "$hp" }</w:t>
      </w:r>
    </w:p>
    <w:p w14:paraId="0FF3C430">
      <w:pPr>
        <w:pStyle w:val="6"/>
        <w:rPr>
          <w:rFonts w:hint="default"/>
        </w:rPr>
      </w:pPr>
      <w:r>
        <w:rPr>
          <w:rFonts w:hint="default"/>
        </w:rPr>
        <w:t xml:space="preserve">      }</w:t>
      </w:r>
    </w:p>
    <w:p w14:paraId="74C2FDAB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69168895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61B84381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085C74A7">
      <w:pPr>
        <w:pStyle w:val="6"/>
        <w:rPr>
          <w:rFonts w:hint="default"/>
        </w:rPr>
      </w:pPr>
      <w:r>
        <w:rPr>
          <w:rFonts w:hint="default"/>
        </w:rPr>
        <w:t xml:space="preserve">    $lookup: {</w:t>
      </w:r>
    </w:p>
    <w:p w14:paraId="3DE52A8D">
      <w:pPr>
        <w:pStyle w:val="6"/>
        <w:rPr>
          <w:rFonts w:hint="default"/>
        </w:rPr>
      </w:pPr>
      <w:r>
        <w:rPr>
          <w:rFonts w:hint="default"/>
        </w:rPr>
        <w:t xml:space="preserve">      from: "faixas_ataque",</w:t>
      </w:r>
    </w:p>
    <w:p w14:paraId="1C0BCCF3">
      <w:pPr>
        <w:pStyle w:val="6"/>
        <w:rPr>
          <w:rFonts w:hint="default"/>
        </w:rPr>
      </w:pPr>
      <w:r>
        <w:rPr>
          <w:rFonts w:hint="default"/>
        </w:rPr>
        <w:t xml:space="preserve">      localField: "_id",</w:t>
      </w:r>
    </w:p>
    <w:p w14:paraId="66440EF2">
      <w:pPr>
        <w:pStyle w:val="6"/>
        <w:rPr>
          <w:rFonts w:hint="default"/>
        </w:rPr>
      </w:pPr>
      <w:r>
        <w:rPr>
          <w:rFonts w:hint="default"/>
        </w:rPr>
        <w:t xml:space="preserve">      foreignField: "min", </w:t>
      </w:r>
    </w:p>
    <w:p w14:paraId="0A33D35C">
      <w:pPr>
        <w:pStyle w:val="6"/>
        <w:rPr>
          <w:rFonts w:hint="default"/>
        </w:rPr>
      </w:pPr>
      <w:r>
        <w:rPr>
          <w:rFonts w:hint="default"/>
        </w:rPr>
        <w:t xml:space="preserve">      as: "faixa_info"</w:t>
      </w:r>
    </w:p>
    <w:p w14:paraId="77E1B159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695C0956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6109CCD5">
      <w:pPr>
        <w:pStyle w:val="6"/>
        <w:rPr>
          <w:rFonts w:hint="default"/>
        </w:rPr>
      </w:pPr>
      <w:r>
        <w:rPr>
          <w:rFonts w:hint="default"/>
        </w:rPr>
        <w:t xml:space="preserve">  { </w:t>
      </w:r>
    </w:p>
    <w:p w14:paraId="1D3A0F26">
      <w:pPr>
        <w:pStyle w:val="6"/>
        <w:rPr>
          <w:rFonts w:hint="default"/>
        </w:rPr>
      </w:pPr>
      <w:r>
        <w:rPr>
          <w:rFonts w:hint="default"/>
        </w:rPr>
        <w:t xml:space="preserve">    $unwind: { </w:t>
      </w:r>
    </w:p>
    <w:p w14:paraId="31B76719">
      <w:pPr>
        <w:pStyle w:val="6"/>
        <w:rPr>
          <w:rFonts w:hint="default"/>
        </w:rPr>
      </w:pPr>
      <w:r>
        <w:rPr>
          <w:rFonts w:hint="default"/>
        </w:rPr>
        <w:t xml:space="preserve">      path: "$faixa_info", </w:t>
      </w:r>
    </w:p>
    <w:p w14:paraId="5ED8DFFA">
      <w:pPr>
        <w:pStyle w:val="6"/>
        <w:rPr>
          <w:rFonts w:hint="default"/>
        </w:rPr>
      </w:pPr>
      <w:r>
        <w:rPr>
          <w:rFonts w:hint="default"/>
        </w:rPr>
        <w:t xml:space="preserve">      preserveNullAndEmptyArrays: true </w:t>
      </w:r>
    </w:p>
    <w:p w14:paraId="2B6416EB">
      <w:pPr>
        <w:pStyle w:val="6"/>
        <w:rPr>
          <w:rFonts w:hint="default"/>
        </w:rPr>
      </w:pPr>
      <w:r>
        <w:rPr>
          <w:rFonts w:hint="default"/>
        </w:rPr>
        <w:t xml:space="preserve">    } </w:t>
      </w:r>
    </w:p>
    <w:p w14:paraId="346A4CE1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7716A348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1454FA00">
      <w:pPr>
        <w:pStyle w:val="6"/>
        <w:rPr>
          <w:rFonts w:hint="default"/>
        </w:rPr>
      </w:pPr>
      <w:r>
        <w:rPr>
          <w:rFonts w:hint="default"/>
        </w:rPr>
        <w:t xml:space="preserve">    $project: {</w:t>
      </w:r>
    </w:p>
    <w:p w14:paraId="0FBC62B7">
      <w:pPr>
        <w:pStyle w:val="6"/>
        <w:rPr>
          <w:rFonts w:hint="default"/>
        </w:rPr>
      </w:pPr>
      <w:r>
        <w:rPr>
          <w:rFonts w:hint="default"/>
        </w:rPr>
        <w:t xml:space="preserve">      _id: 0,</w:t>
      </w:r>
    </w:p>
    <w:p w14:paraId="6BDD89CF">
      <w:pPr>
        <w:pStyle w:val="6"/>
        <w:rPr>
          <w:rFonts w:hint="default"/>
        </w:rPr>
      </w:pPr>
      <w:r>
        <w:rPr>
          <w:rFonts w:hint="default"/>
        </w:rPr>
        <w:t xml:space="preserve">      faixa_min: "$_id",</w:t>
      </w:r>
    </w:p>
    <w:p w14:paraId="7AFF89E6">
      <w:pPr>
        <w:pStyle w:val="6"/>
        <w:rPr>
          <w:rFonts w:hint="default"/>
        </w:rPr>
      </w:pPr>
      <w:r>
        <w:rPr>
          <w:rFonts w:hint="default"/>
        </w:rPr>
        <w:t xml:space="preserve">      classe: "$faixa_info.class",</w:t>
      </w:r>
    </w:p>
    <w:p w14:paraId="60A2D9A2">
      <w:pPr>
        <w:pStyle w:val="6"/>
        <w:rPr>
          <w:rFonts w:hint="default"/>
        </w:rPr>
      </w:pPr>
      <w:r>
        <w:rPr>
          <w:rFonts w:hint="default"/>
        </w:rPr>
        <w:t xml:space="preserve">      total: 1,</w:t>
      </w:r>
    </w:p>
    <w:p w14:paraId="321B3703">
      <w:pPr>
        <w:pStyle w:val="6"/>
        <w:rPr>
          <w:rFonts w:hint="default"/>
        </w:rPr>
      </w:pPr>
      <w:r>
        <w:rPr>
          <w:rFonts w:hint="default"/>
        </w:rPr>
        <w:t xml:space="preserve">      mediaHP: { $round: ["$mediaHP", 1] },</w:t>
      </w:r>
    </w:p>
    <w:p w14:paraId="762DF665">
      <w:pPr>
        <w:pStyle w:val="6"/>
        <w:rPr>
          <w:rFonts w:hint="default"/>
        </w:rPr>
      </w:pPr>
      <w:r>
        <w:rPr>
          <w:rFonts w:hint="default"/>
        </w:rPr>
        <w:t xml:space="preserve">      dica: "$faixa_info.tip" //[cite: 27]</w:t>
      </w:r>
    </w:p>
    <w:p w14:paraId="44359042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6363CDD3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1E56C9DF">
      <w:pPr>
        <w:pStyle w:val="6"/>
        <w:rPr>
          <w:rFonts w:hint="default"/>
        </w:rPr>
      </w:pPr>
      <w:r>
        <w:rPr>
          <w:rFonts w:hint="default"/>
        </w:rPr>
        <w:t xml:space="preserve">  { </w:t>
      </w:r>
    </w:p>
    <w:p w14:paraId="2BC915D3">
      <w:pPr>
        <w:pStyle w:val="6"/>
        <w:rPr>
          <w:rFonts w:hint="default"/>
        </w:rPr>
      </w:pPr>
      <w:r>
        <w:rPr>
          <w:rFonts w:hint="default"/>
        </w:rPr>
        <w:t xml:space="preserve">    $sort: { faixa_min: 1 } </w:t>
      </w:r>
    </w:p>
    <w:p w14:paraId="5AACE093">
      <w:pPr>
        <w:pStyle w:val="6"/>
        <w:rPr>
          <w:rFonts w:hint="default"/>
        </w:rPr>
      </w:pPr>
      <w:r>
        <w:rPr>
          <w:rFonts w:hint="default"/>
        </w:rPr>
        <w:t xml:space="preserve">  }</w:t>
      </w:r>
    </w:p>
    <w:p w14:paraId="78B4E094">
      <w:pPr>
        <w:pStyle w:val="6"/>
      </w:pPr>
      <w:r>
        <w:rPr>
          <w:rFonts w:hint="default"/>
        </w:rPr>
        <w:t>])</w:t>
      </w:r>
    </w:p>
    <w:p w14:paraId="2E7846B7">
      <w:pPr>
        <w:pStyle w:val="6"/>
      </w:pPr>
    </w:p>
    <w:p w14:paraId="10C5E55A">
      <w:pPr>
        <w:pStyle w:val="6"/>
        <w:rPr>
          <w:rFonts w:hint="default"/>
        </w:rPr>
      </w:pPr>
      <w:r>
        <w:rPr>
          <w:rFonts w:hint="default"/>
        </w:rPr>
        <w:t>db.campeoes.aggregate([</w:t>
      </w:r>
    </w:p>
    <w:p w14:paraId="43A4D66B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6A46A1E0">
      <w:pPr>
        <w:pStyle w:val="6"/>
        <w:rPr>
          <w:rFonts w:hint="default"/>
        </w:rPr>
      </w:pPr>
      <w:r>
        <w:rPr>
          <w:rFonts w:hint="default"/>
        </w:rPr>
        <w:t xml:space="preserve">    $bucket: {</w:t>
      </w:r>
    </w:p>
    <w:p w14:paraId="7BEB58FE">
      <w:pPr>
        <w:pStyle w:val="6"/>
        <w:rPr>
          <w:rFonts w:hint="default"/>
        </w:rPr>
      </w:pPr>
      <w:r>
        <w:rPr>
          <w:rFonts w:hint="default"/>
        </w:rPr>
        <w:t xml:space="preserve">      groupBy: "$stats.hp",</w:t>
      </w:r>
    </w:p>
    <w:p w14:paraId="381F3CC7">
      <w:pPr>
        <w:pStyle w:val="6"/>
        <w:rPr>
          <w:rFonts w:hint="default"/>
        </w:rPr>
      </w:pPr>
      <w:r>
        <w:rPr>
          <w:rFonts w:hint="default"/>
        </w:rPr>
        <w:t xml:space="preserve">      boundaries: [0, 550, 600, 650, 1000],</w:t>
      </w:r>
    </w:p>
    <w:p w14:paraId="273C5EB5">
      <w:pPr>
        <w:pStyle w:val="6"/>
        <w:rPr>
          <w:rFonts w:hint="default"/>
        </w:rPr>
      </w:pPr>
      <w:r>
        <w:rPr>
          <w:rFonts w:hint="default"/>
        </w:rPr>
        <w:t xml:space="preserve">      default: 1000,</w:t>
      </w:r>
    </w:p>
    <w:p w14:paraId="0C03F70E">
      <w:pPr>
        <w:pStyle w:val="6"/>
        <w:rPr>
          <w:rFonts w:hint="default"/>
        </w:rPr>
      </w:pPr>
      <w:r>
        <w:rPr>
          <w:rFonts w:hint="default"/>
        </w:rPr>
        <w:t xml:space="preserve">      output: {</w:t>
      </w:r>
    </w:p>
    <w:p w14:paraId="1BD76AE9">
      <w:pPr>
        <w:pStyle w:val="6"/>
        <w:rPr>
          <w:rFonts w:hint="default"/>
        </w:rPr>
      </w:pPr>
      <w:r>
        <w:rPr>
          <w:rFonts w:hint="default"/>
        </w:rPr>
        <w:t xml:space="preserve">        total: { $sum: 1 },</w:t>
      </w:r>
    </w:p>
    <w:p w14:paraId="55BD63A0">
      <w:pPr>
        <w:pStyle w:val="6"/>
        <w:rPr>
          <w:rFonts w:hint="default"/>
        </w:rPr>
      </w:pPr>
      <w:r>
        <w:rPr>
          <w:rFonts w:hint="default"/>
        </w:rPr>
        <w:t xml:space="preserve">        nomes: { $push: "$name" }</w:t>
      </w:r>
    </w:p>
    <w:p w14:paraId="42F8D678">
      <w:pPr>
        <w:pStyle w:val="6"/>
        <w:rPr>
          <w:rFonts w:hint="default"/>
        </w:rPr>
      </w:pPr>
      <w:r>
        <w:rPr>
          <w:rFonts w:hint="default"/>
        </w:rPr>
        <w:t xml:space="preserve">      }</w:t>
      </w:r>
    </w:p>
    <w:p w14:paraId="6E84B4F2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3FC6DC1C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129DC6C7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72DF77F2">
      <w:pPr>
        <w:pStyle w:val="6"/>
        <w:rPr>
          <w:rFonts w:hint="default"/>
        </w:rPr>
      </w:pPr>
      <w:r>
        <w:rPr>
          <w:rFonts w:hint="default"/>
        </w:rPr>
        <w:t xml:space="preserve">    $lookup: {</w:t>
      </w:r>
    </w:p>
    <w:p w14:paraId="37028C81">
      <w:pPr>
        <w:pStyle w:val="6"/>
        <w:rPr>
          <w:rFonts w:hint="default"/>
        </w:rPr>
      </w:pPr>
      <w:r>
        <w:rPr>
          <w:rFonts w:hint="default"/>
        </w:rPr>
        <w:t xml:space="preserve">      from: "faixas_vida",</w:t>
      </w:r>
    </w:p>
    <w:p w14:paraId="234A7ED2">
      <w:pPr>
        <w:pStyle w:val="6"/>
        <w:rPr>
          <w:rFonts w:hint="default"/>
        </w:rPr>
      </w:pPr>
      <w:r>
        <w:rPr>
          <w:rFonts w:hint="default"/>
        </w:rPr>
        <w:t xml:space="preserve">      localField: "_id",</w:t>
      </w:r>
    </w:p>
    <w:p w14:paraId="1AD74068">
      <w:pPr>
        <w:pStyle w:val="6"/>
        <w:rPr>
          <w:rFonts w:hint="default"/>
        </w:rPr>
      </w:pPr>
      <w:r>
        <w:rPr>
          <w:rFonts w:hint="default"/>
        </w:rPr>
        <w:t xml:space="preserve">      foreignField: "min", //[cite: 28]</w:t>
      </w:r>
    </w:p>
    <w:p w14:paraId="3C202372">
      <w:pPr>
        <w:pStyle w:val="6"/>
        <w:rPr>
          <w:rFonts w:hint="default"/>
        </w:rPr>
      </w:pPr>
      <w:r>
        <w:rPr>
          <w:rFonts w:hint="default"/>
        </w:rPr>
        <w:t xml:space="preserve">      as: "faixa_info"</w:t>
      </w:r>
    </w:p>
    <w:p w14:paraId="3949858D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4FB5758A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724D9E2F">
      <w:pPr>
        <w:pStyle w:val="6"/>
        <w:rPr>
          <w:rFonts w:hint="default"/>
        </w:rPr>
      </w:pPr>
      <w:r>
        <w:rPr>
          <w:rFonts w:hint="default"/>
        </w:rPr>
        <w:t xml:space="preserve">  { </w:t>
      </w:r>
    </w:p>
    <w:p w14:paraId="1557EF0F">
      <w:pPr>
        <w:pStyle w:val="6"/>
        <w:rPr>
          <w:rFonts w:hint="default"/>
        </w:rPr>
      </w:pPr>
      <w:r>
        <w:rPr>
          <w:rFonts w:hint="default"/>
        </w:rPr>
        <w:t xml:space="preserve">    $unwind: { </w:t>
      </w:r>
    </w:p>
    <w:p w14:paraId="6C5BECE3">
      <w:pPr>
        <w:pStyle w:val="6"/>
        <w:rPr>
          <w:rFonts w:hint="default"/>
        </w:rPr>
      </w:pPr>
      <w:r>
        <w:rPr>
          <w:rFonts w:hint="default"/>
        </w:rPr>
        <w:t xml:space="preserve">      path: "$faixa_info", </w:t>
      </w:r>
    </w:p>
    <w:p w14:paraId="58C3900A">
      <w:pPr>
        <w:pStyle w:val="6"/>
        <w:rPr>
          <w:rFonts w:hint="default"/>
        </w:rPr>
      </w:pPr>
      <w:r>
        <w:rPr>
          <w:rFonts w:hint="default"/>
        </w:rPr>
        <w:t xml:space="preserve">      preserveNullAndEmptyArrays: true </w:t>
      </w:r>
    </w:p>
    <w:p w14:paraId="0364EBD3">
      <w:pPr>
        <w:pStyle w:val="6"/>
        <w:rPr>
          <w:rFonts w:hint="default"/>
        </w:rPr>
      </w:pPr>
      <w:r>
        <w:rPr>
          <w:rFonts w:hint="default"/>
        </w:rPr>
        <w:t xml:space="preserve">    } </w:t>
      </w:r>
    </w:p>
    <w:p w14:paraId="39CCC837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4A4BA673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49E364F4">
      <w:pPr>
        <w:pStyle w:val="6"/>
        <w:rPr>
          <w:rFonts w:hint="default"/>
        </w:rPr>
      </w:pPr>
      <w:r>
        <w:rPr>
          <w:rFonts w:hint="default"/>
        </w:rPr>
        <w:t xml:space="preserve">    $project: {</w:t>
      </w:r>
    </w:p>
    <w:p w14:paraId="2A4D4B93">
      <w:pPr>
        <w:pStyle w:val="6"/>
        <w:rPr>
          <w:rFonts w:hint="default"/>
        </w:rPr>
      </w:pPr>
      <w:r>
        <w:rPr>
          <w:rFonts w:hint="default"/>
        </w:rPr>
        <w:t xml:space="preserve">      _id: 0,</w:t>
      </w:r>
    </w:p>
    <w:p w14:paraId="6CB4B0C4">
      <w:pPr>
        <w:pStyle w:val="6"/>
        <w:rPr>
          <w:rFonts w:hint="default"/>
        </w:rPr>
      </w:pPr>
      <w:r>
        <w:rPr>
          <w:rFonts w:hint="default"/>
        </w:rPr>
        <w:t xml:space="preserve">      classe: "$faixa_info.class",</w:t>
      </w:r>
    </w:p>
    <w:p w14:paraId="186BD492">
      <w:pPr>
        <w:pStyle w:val="6"/>
        <w:rPr>
          <w:rFonts w:hint="default"/>
        </w:rPr>
      </w:pPr>
      <w:r>
        <w:rPr>
          <w:rFonts w:hint="default"/>
        </w:rPr>
        <w:t xml:space="preserve">      total: 1,</w:t>
      </w:r>
    </w:p>
    <w:p w14:paraId="17F23C97">
      <w:pPr>
        <w:pStyle w:val="6"/>
        <w:rPr>
          <w:rFonts w:hint="default"/>
        </w:rPr>
      </w:pPr>
      <w:r>
        <w:rPr>
          <w:rFonts w:hint="default"/>
        </w:rPr>
        <w:t xml:space="preserve">      estrategia: "$faixa_info.description", // Adaptado para 'description' conforme a base[cite: 28]</w:t>
      </w:r>
    </w:p>
    <w:p w14:paraId="3CAD2680">
      <w:pPr>
        <w:pStyle w:val="6"/>
        <w:rPr>
          <w:rFonts w:hint="default"/>
        </w:rPr>
      </w:pPr>
      <w:r>
        <w:rPr>
          <w:rFonts w:hint="default"/>
        </w:rPr>
        <w:t xml:space="preserve">      nomes_exemplos: { $slice: ["$nomes", 3] }</w:t>
      </w:r>
    </w:p>
    <w:p w14:paraId="0BA2AC57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4FFEC523">
      <w:pPr>
        <w:pStyle w:val="6"/>
        <w:rPr>
          <w:rFonts w:hint="default"/>
        </w:rPr>
      </w:pPr>
      <w:r>
        <w:rPr>
          <w:rFonts w:hint="default"/>
        </w:rPr>
        <w:t xml:space="preserve">  },</w:t>
      </w:r>
    </w:p>
    <w:p w14:paraId="5148C63A">
      <w:pPr>
        <w:pStyle w:val="6"/>
        <w:rPr>
          <w:rFonts w:hint="default"/>
        </w:rPr>
      </w:pPr>
      <w:r>
        <w:rPr>
          <w:rFonts w:hint="default"/>
        </w:rPr>
        <w:t xml:space="preserve">  { </w:t>
      </w:r>
    </w:p>
    <w:p w14:paraId="5AB6135A">
      <w:pPr>
        <w:pStyle w:val="6"/>
        <w:rPr>
          <w:rFonts w:hint="default"/>
        </w:rPr>
      </w:pPr>
      <w:r>
        <w:rPr>
          <w:rFonts w:hint="default"/>
        </w:rPr>
        <w:t xml:space="preserve">    $sort: { total: -1 } </w:t>
      </w:r>
    </w:p>
    <w:p w14:paraId="4627C8E7">
      <w:pPr>
        <w:pStyle w:val="6"/>
        <w:rPr>
          <w:rFonts w:hint="default"/>
        </w:rPr>
      </w:pPr>
      <w:r>
        <w:rPr>
          <w:rFonts w:hint="default"/>
        </w:rPr>
        <w:t xml:space="preserve">  }</w:t>
      </w:r>
    </w:p>
    <w:p w14:paraId="07B8E704">
      <w:pPr>
        <w:pStyle w:val="6"/>
      </w:pPr>
      <w:r>
        <w:rPr>
          <w:rFonts w:hint="default"/>
        </w:rPr>
        <w:t>])</w:t>
      </w:r>
    </w:p>
    <w:p w14:paraId="221DB590">
      <w:pPr>
        <w:pStyle w:val="6"/>
      </w:pPr>
    </w:p>
    <w:p w14:paraId="62F231CF">
      <w:pPr>
        <w:pStyle w:val="6"/>
        <w:spacing w:before="173"/>
      </w:pPr>
    </w:p>
    <w:p w14:paraId="456C1D93">
      <w:pPr>
        <w:spacing w:before="0"/>
        <w:ind w:left="360" w:right="0" w:firstLine="0"/>
        <w:jc w:val="left"/>
        <w:rPr>
          <w:b/>
          <w:sz w:val="22"/>
        </w:rPr>
      </w:pPr>
      <w:bookmarkStart w:id="5" w:name="Exercício 4 - $bucketAuto - Clustering A"/>
      <w:bookmarkEnd w:id="5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pacing w:val="-14"/>
          <w:sz w:val="22"/>
        </w:rPr>
        <w:t xml:space="preserve"> </w:t>
      </w:r>
      <w:r>
        <w:rPr>
          <w:b/>
          <w:color w:val="4F80BC"/>
          <w:sz w:val="22"/>
        </w:rPr>
        <w:t>4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1"/>
          <w:sz w:val="22"/>
        </w:rPr>
        <w:t xml:space="preserve"> </w:t>
      </w:r>
      <w:r>
        <w:rPr>
          <w:b/>
          <w:color w:val="4F80BC"/>
          <w:sz w:val="22"/>
        </w:rPr>
        <w:t>$bucketAuto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Clustering</w:t>
      </w:r>
      <w:r>
        <w:rPr>
          <w:b/>
          <w:color w:val="4F80BC"/>
          <w:spacing w:val="-8"/>
          <w:sz w:val="22"/>
        </w:rPr>
        <w:t xml:space="preserve"> </w:t>
      </w:r>
      <w:r>
        <w:rPr>
          <w:b/>
          <w:color w:val="4F80BC"/>
          <w:sz w:val="22"/>
        </w:rPr>
        <w:t>Automático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(2,0</w:t>
      </w:r>
      <w:r>
        <w:rPr>
          <w:b/>
          <w:color w:val="4F80BC"/>
          <w:spacing w:val="-9"/>
          <w:sz w:val="22"/>
        </w:rPr>
        <w:t xml:space="preserve"> </w:t>
      </w:r>
      <w:r>
        <w:rPr>
          <w:b/>
          <w:color w:val="4F80BC"/>
          <w:sz w:val="22"/>
        </w:rPr>
        <w:t>pontos)</w:t>
      </w:r>
      <w:r>
        <w:rPr>
          <w:b/>
          <w:color w:val="4F80BC"/>
          <w:spacing w:val="-6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pacing w:val="-2"/>
          <w:sz w:val="22"/>
        </w:rPr>
        <w:t>AVANÇADO</w:t>
      </w:r>
    </w:p>
    <w:p w14:paraId="7DE6B0AB">
      <w:pPr>
        <w:pStyle w:val="6"/>
        <w:spacing w:before="40" w:line="276" w:lineRule="auto"/>
        <w:ind w:left="360" w:right="103"/>
      </w:pPr>
      <w:r>
        <w:t>Contexto:</w:t>
      </w:r>
      <w:r>
        <w:rPr>
          <w:rFonts w:ascii="Times New Roman"/>
          <w:spacing w:val="-8"/>
        </w:rPr>
        <w:t xml:space="preserve"> </w:t>
      </w:r>
      <w:r>
        <w:t>O</w:t>
      </w:r>
      <w:r>
        <w:rPr>
          <w:rFonts w:ascii="Times New Roman"/>
          <w:spacing w:val="-8"/>
        </w:rPr>
        <w:t xml:space="preserve"> </w:t>
      </w:r>
      <w:r>
        <w:t>time</w:t>
      </w:r>
      <w:r>
        <w:rPr>
          <w:rFonts w:ascii="Times New Roman"/>
          <w:spacing w:val="-9"/>
        </w:rPr>
        <w:t xml:space="preserve"> </w:t>
      </w:r>
      <w:r>
        <w:t>de</w:t>
      </w:r>
      <w:r>
        <w:rPr>
          <w:rFonts w:ascii="Times New Roman"/>
          <w:spacing w:val="-9"/>
        </w:rPr>
        <w:t xml:space="preserve"> </w:t>
      </w:r>
      <w:r>
        <w:t>Data</w:t>
      </w:r>
      <w:r>
        <w:rPr>
          <w:rFonts w:ascii="Times New Roman"/>
          <w:spacing w:val="-8"/>
        </w:rPr>
        <w:t xml:space="preserve"> </w:t>
      </w:r>
      <w:r>
        <w:t>Science</w:t>
      </w:r>
      <w:r>
        <w:rPr>
          <w:rFonts w:ascii="Times New Roman"/>
          <w:spacing w:val="-8"/>
        </w:rPr>
        <w:t xml:space="preserve"> </w:t>
      </w:r>
      <w:r>
        <w:t>quer</w:t>
      </w:r>
      <w:r>
        <w:rPr>
          <w:rFonts w:ascii="Times New Roman"/>
          <w:spacing w:val="-7"/>
        </w:rPr>
        <w:t xml:space="preserve"> </w:t>
      </w:r>
      <w:r>
        <w:t>que</w:t>
      </w:r>
      <w:r>
        <w:rPr>
          <w:rFonts w:ascii="Times New Roman"/>
          <w:spacing w:val="-9"/>
        </w:rPr>
        <w:t xml:space="preserve"> </w:t>
      </w:r>
      <w:r>
        <w:t>o</w:t>
      </w:r>
      <w:r>
        <w:rPr>
          <w:rFonts w:ascii="Times New Roman"/>
          <w:spacing w:val="-8"/>
        </w:rPr>
        <w:t xml:space="preserve"> </w:t>
      </w:r>
      <w:r>
        <w:t>Mongo</w:t>
      </w:r>
      <w:r>
        <w:rPr>
          <w:rFonts w:ascii="Times New Roman"/>
          <w:spacing w:val="-8"/>
        </w:rPr>
        <w:t xml:space="preserve"> </w:t>
      </w:r>
      <w:r>
        <w:t>decida</w:t>
      </w:r>
      <w:r>
        <w:rPr>
          <w:rFonts w:ascii="Times New Roman"/>
          <w:spacing w:val="-9"/>
        </w:rPr>
        <w:t xml:space="preserve"> </w:t>
      </w:r>
      <w:r>
        <w:t>sozinho</w:t>
      </w:r>
      <w:r>
        <w:rPr>
          <w:rFonts w:ascii="Times New Roman"/>
          <w:spacing w:val="-9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faixas</w:t>
      </w:r>
      <w:r>
        <w:rPr>
          <w:rFonts w:ascii="Times New Roman"/>
          <w:spacing w:val="-9"/>
        </w:rPr>
        <w:t xml:space="preserve"> </w:t>
      </w:r>
      <w:r>
        <w:t>(clustering)</w:t>
      </w:r>
      <w:r>
        <w:rPr>
          <w:rFonts w:ascii="Times New Roman"/>
          <w:spacing w:val="-9"/>
        </w:rPr>
        <w:t xml:space="preserve"> </w:t>
      </w:r>
      <w:r>
        <w:t>-</w:t>
      </w:r>
      <w:r>
        <w:rPr>
          <w:rFonts w:ascii="Times New Roman"/>
          <w:spacing w:val="-8"/>
        </w:rPr>
        <w:t xml:space="preserve"> </w:t>
      </w:r>
      <w:r>
        <w:t>igual</w:t>
      </w:r>
      <w:r>
        <w:rPr>
          <w:rFonts w:ascii="Times New Roman"/>
        </w:rPr>
        <w:t xml:space="preserve"> </w:t>
      </w:r>
      <w:r>
        <w:t>K-means</w:t>
      </w:r>
      <w:r>
        <w:rPr>
          <w:rFonts w:ascii="Times New Roman"/>
        </w:rPr>
        <w:t xml:space="preserve"> </w:t>
      </w:r>
      <w:r>
        <w:t>simplificado!</w:t>
      </w:r>
    </w:p>
    <w:p w14:paraId="6F33DDDC">
      <w:pPr>
        <w:pStyle w:val="6"/>
        <w:spacing w:before="40"/>
      </w:pPr>
    </w:p>
    <w:p w14:paraId="670A9F89">
      <w:pPr>
        <w:pStyle w:val="8"/>
        <w:numPr>
          <w:ilvl w:val="0"/>
          <w:numId w:val="4"/>
        </w:numPr>
        <w:tabs>
          <w:tab w:val="left" w:pos="578"/>
        </w:tabs>
        <w:spacing w:before="0" w:after="0" w:line="276" w:lineRule="auto"/>
        <w:ind w:left="359" w:right="295" w:firstLine="0"/>
        <w:jc w:val="left"/>
        <w:rPr>
          <w:sz w:val="22"/>
        </w:rPr>
      </w:pPr>
      <w:r>
        <w:rPr>
          <w:sz w:val="22"/>
        </w:rPr>
        <w:t>(0,7)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pokemon: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$bucketAuto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hp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buckets:3,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output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mediaAtaque.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buckets:5.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muda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distribuição?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Explique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comentário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na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query:</w:t>
      </w:r>
    </w:p>
    <w:p w14:paraId="10793F00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720" w:right="1800" w:bottom="280" w:left="1440" w:header="720" w:footer="720" w:gutter="0"/>
          <w:cols w:space="720" w:num="1"/>
        </w:sectPr>
      </w:pPr>
    </w:p>
    <w:p w14:paraId="7AC566D4">
      <w:pPr>
        <w:pStyle w:val="6"/>
        <w:spacing w:before="39"/>
        <w:ind w:left="359"/>
      </w:pPr>
      <w:r>
        <w:t>quantos</w:t>
      </w:r>
      <w:r>
        <w:rPr>
          <w:rFonts w:ascii="Times New Roman"/>
          <w:spacing w:val="-13"/>
        </w:rPr>
        <w:t xml:space="preserve"> </w:t>
      </w:r>
      <w:r>
        <w:t>por</w:t>
      </w:r>
      <w:r>
        <w:rPr>
          <w:rFonts w:ascii="Times New Roman"/>
          <w:spacing w:val="-13"/>
        </w:rPr>
        <w:t xml:space="preserve"> </w:t>
      </w:r>
      <w:r>
        <w:t>cluster</w:t>
      </w:r>
      <w:r>
        <w:rPr>
          <w:rFonts w:ascii="Times New Roman"/>
          <w:spacing w:val="-11"/>
        </w:rPr>
        <w:t xml:space="preserve"> </w:t>
      </w:r>
      <w:r>
        <w:t>em</w:t>
      </w:r>
      <w:r>
        <w:rPr>
          <w:rFonts w:ascii="Times New Roman"/>
          <w:spacing w:val="-12"/>
        </w:rPr>
        <w:t xml:space="preserve"> </w:t>
      </w:r>
      <w:r>
        <w:t>cada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caso?</w:t>
      </w:r>
    </w:p>
    <w:p w14:paraId="332D174D">
      <w:pPr>
        <w:pStyle w:val="6"/>
        <w:spacing w:before="40"/>
        <w:ind w:left="359"/>
      </w:pPr>
      <w:r>
        <w:t>Resultado</w:t>
      </w:r>
      <w:r>
        <w:rPr>
          <w:rFonts w:ascii="Times New Roman"/>
          <w:spacing w:val="-12"/>
        </w:rPr>
        <w:t xml:space="preserve"> </w:t>
      </w:r>
      <w:r>
        <w:t>3</w:t>
      </w:r>
      <w:r>
        <w:rPr>
          <w:rFonts w:ascii="Times New Roman"/>
          <w:spacing w:val="-13"/>
        </w:rPr>
        <w:t xml:space="preserve"> </w:t>
      </w:r>
      <w:r>
        <w:t>buckets:</w:t>
      </w:r>
      <w:r>
        <w:rPr>
          <w:rFonts w:ascii="Times New Roman"/>
          <w:spacing w:val="-13"/>
        </w:rPr>
        <w:t xml:space="preserve"> </w:t>
      </w:r>
      <w:r>
        <w:t>~266</w:t>
      </w:r>
      <w:r>
        <w:rPr>
          <w:rFonts w:ascii="Times New Roman"/>
          <w:spacing w:val="-12"/>
        </w:rPr>
        <w:t xml:space="preserve"> </w:t>
      </w:r>
      <w:r>
        <w:t>por</w:t>
      </w:r>
      <w:r>
        <w:rPr>
          <w:rFonts w:ascii="Times New Roman"/>
          <w:spacing w:val="-12"/>
        </w:rPr>
        <w:t xml:space="preserve"> </w:t>
      </w:r>
      <w:r>
        <w:t>cluster,</w:t>
      </w:r>
      <w:r>
        <w:rPr>
          <w:rFonts w:ascii="Times New Roman"/>
          <w:spacing w:val="-13"/>
        </w:rPr>
        <w:t xml:space="preserve"> </w:t>
      </w:r>
      <w:r>
        <w:t>faixas</w:t>
      </w:r>
      <w:r>
        <w:rPr>
          <w:rFonts w:ascii="Times New Roman"/>
          <w:spacing w:val="-13"/>
        </w:rPr>
        <w:t xml:space="preserve"> </w:t>
      </w:r>
      <w:r>
        <w:t>definidas</w:t>
      </w:r>
      <w:r>
        <w:rPr>
          <w:rFonts w:ascii="Times New Roman"/>
          <w:spacing w:val="-13"/>
        </w:rPr>
        <w:t xml:space="preserve"> </w:t>
      </w:r>
      <w:r>
        <w:t>pelo</w:t>
      </w:r>
      <w:r>
        <w:rPr>
          <w:rFonts w:ascii="Times New Roman"/>
          <w:spacing w:val="-11"/>
        </w:rPr>
        <w:t xml:space="preserve"> </w:t>
      </w:r>
      <w:r>
        <w:t>Mongo.</w:t>
      </w:r>
      <w:r>
        <w:rPr>
          <w:rFonts w:ascii="Times New Roman"/>
          <w:spacing w:val="-13"/>
        </w:rPr>
        <w:t xml:space="preserve"> </w:t>
      </w:r>
      <w:r>
        <w:t>5</w:t>
      </w:r>
      <w:r>
        <w:rPr>
          <w:rFonts w:ascii="Times New Roman"/>
          <w:spacing w:val="-13"/>
        </w:rPr>
        <w:t xml:space="preserve"> </w:t>
      </w:r>
      <w:r>
        <w:t>buckets:</w:t>
      </w:r>
      <w:r>
        <w:rPr>
          <w:rFonts w:ascii="Times New Roman"/>
          <w:spacing w:val="-12"/>
        </w:rPr>
        <w:t xml:space="preserve"> </w:t>
      </w:r>
      <w:r>
        <w:t>~160</w:t>
      </w:r>
      <w:r>
        <w:rPr>
          <w:rFonts w:ascii="Times New Roman"/>
          <w:spacing w:val="-13"/>
        </w:rPr>
        <w:t xml:space="preserve"> </w:t>
      </w:r>
      <w:r>
        <w:t>por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cluster.</w:t>
      </w:r>
    </w:p>
    <w:p w14:paraId="62A4D235">
      <w:pPr>
        <w:pStyle w:val="6"/>
        <w:spacing w:before="80"/>
      </w:pPr>
    </w:p>
    <w:p w14:paraId="603F84F1">
      <w:pPr>
        <w:pStyle w:val="8"/>
        <w:numPr>
          <w:ilvl w:val="0"/>
          <w:numId w:val="4"/>
        </w:numPr>
        <w:tabs>
          <w:tab w:val="left" w:pos="589"/>
        </w:tabs>
        <w:spacing w:before="1" w:after="0" w:line="276" w:lineRule="auto"/>
        <w:ind w:left="360" w:right="344" w:firstLine="0"/>
        <w:jc w:val="left"/>
        <w:rPr>
          <w:sz w:val="22"/>
        </w:rPr>
      </w:pPr>
      <w:r>
        <w:rPr>
          <w:sz w:val="22"/>
        </w:rPr>
        <w:t>(0,7)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campeoes: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Faça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$bucketAuto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estatisticas.vida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11"/>
          <w:sz w:val="22"/>
        </w:rPr>
        <w:t xml:space="preserve"> </w:t>
      </w:r>
      <w:r>
        <w:rPr>
          <w:sz w:val="22"/>
        </w:rPr>
        <w:t>buckets:3,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output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mediaDano.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Depois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buckets:4.</w:t>
      </w:r>
    </w:p>
    <w:p w14:paraId="709619A1">
      <w:pPr>
        <w:pStyle w:val="6"/>
        <w:spacing w:before="40"/>
      </w:pPr>
    </w:p>
    <w:p w14:paraId="51A37356">
      <w:pPr>
        <w:pStyle w:val="8"/>
        <w:numPr>
          <w:ilvl w:val="0"/>
          <w:numId w:val="4"/>
        </w:numPr>
        <w:tabs>
          <w:tab w:val="left" w:pos="567"/>
        </w:tabs>
        <w:spacing w:before="0" w:after="0" w:line="276" w:lineRule="auto"/>
        <w:ind w:left="360" w:right="201" w:firstLine="0"/>
        <w:jc w:val="left"/>
        <w:rPr>
          <w:sz w:val="22"/>
        </w:rPr>
      </w:pPr>
      <w:r>
        <w:rPr>
          <w:sz w:val="22"/>
        </w:rPr>
        <w:t>(0,6)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Compare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(você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define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faixas)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vs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$bucketAuto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(Mongo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define).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Em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comentário: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Qual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tem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fixas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quantidades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variáveis?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Qual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tem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quantidades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equilibradas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faixas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variáveis?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Quando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usar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cada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um?</w:t>
      </w:r>
    </w:p>
    <w:p w14:paraId="22355343">
      <w:pPr>
        <w:pStyle w:val="6"/>
        <w:spacing w:before="40"/>
      </w:pPr>
    </w:p>
    <w:p w14:paraId="4A3CE41A">
      <w:pPr>
        <w:pStyle w:val="6"/>
        <w:spacing w:before="1"/>
        <w:ind w:left="360"/>
      </w:pPr>
      <w:r>
        <w:t>Cole</w:t>
      </w:r>
      <w:r>
        <w:rPr>
          <w:rFonts w:ascii="Times New Roman" w:hAnsi="Times New Roman"/>
          <w:spacing w:val="-12"/>
        </w:rPr>
        <w:t xml:space="preserve"> </w:t>
      </w:r>
      <w:r>
        <w:t>as</w:t>
      </w:r>
      <w:r>
        <w:rPr>
          <w:rFonts w:ascii="Times New Roman" w:hAnsi="Times New Roman"/>
          <w:spacing w:val="-11"/>
        </w:rPr>
        <w:t xml:space="preserve"> </w:t>
      </w:r>
      <w:r>
        <w:t>queries</w:t>
      </w:r>
      <w:r>
        <w:rPr>
          <w:rFonts w:ascii="Times New Roman" w:hAnsi="Times New Roman"/>
          <w:spacing w:val="-11"/>
        </w:rPr>
        <w:t xml:space="preserve"> </w:t>
      </w:r>
      <w:r>
        <w:t>e</w:t>
      </w:r>
      <w:r>
        <w:rPr>
          <w:rFonts w:ascii="Times New Roman" w:hAnsi="Times New Roman"/>
          <w:spacing w:val="-12"/>
        </w:rPr>
        <w:t xml:space="preserve"> </w:t>
      </w:r>
      <w:r>
        <w:t>os</w:t>
      </w:r>
      <w:r>
        <w:rPr>
          <w:rFonts w:ascii="Times New Roman" w:hAnsi="Times New Roman"/>
          <w:spacing w:val="-11"/>
        </w:rPr>
        <w:t xml:space="preserve"> </w:t>
      </w:r>
      <w:r>
        <w:t>comentários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aqui:</w:t>
      </w:r>
    </w:p>
    <w:p w14:paraId="5A08C248">
      <w:pPr>
        <w:pStyle w:val="6"/>
        <w:spacing w:before="240"/>
        <w:ind w:left="360"/>
        <w:rPr>
          <w:spacing w:val="-2"/>
        </w:rPr>
      </w:pPr>
      <w:r>
        <w:rPr>
          <w:spacing w:val="-2"/>
        </w:rPr>
        <w:t>Resposta:</w:t>
      </w:r>
    </w:p>
    <w:p w14:paraId="339E6313">
      <w:pPr>
        <w:pStyle w:val="6"/>
        <w:spacing w:before="240"/>
        <w:ind w:left="360"/>
        <w:rPr>
          <w:spacing w:val="-2"/>
        </w:rPr>
      </w:pPr>
    </w:p>
    <w:p w14:paraId="6B20BFC8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// Com 3 buckets</w:t>
      </w:r>
    </w:p>
    <w:p w14:paraId="28FFA99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db.pokemon.aggregate([</w:t>
      </w:r>
    </w:p>
    <w:p w14:paraId="6BAE8BBE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642578F2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$bucketAuto: {</w:t>
      </w:r>
    </w:p>
    <w:p w14:paraId="7009DA6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groupBy: "$hp",</w:t>
      </w:r>
    </w:p>
    <w:p w14:paraId="2DACF174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buckets: 3,</w:t>
      </w:r>
    </w:p>
    <w:p w14:paraId="05112900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output: {</w:t>
      </w:r>
    </w:p>
    <w:p w14:paraId="0BDE9509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total: { $sum: 1 },</w:t>
      </w:r>
    </w:p>
    <w:p w14:paraId="4137A9DB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mediaAtaque: { $avg: "$attack" }</w:t>
      </w:r>
    </w:p>
    <w:p w14:paraId="008F430A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2D5AB15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D01E13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514AB374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51ECEA4F">
      <w:pPr>
        <w:pStyle w:val="6"/>
        <w:spacing w:before="240"/>
        <w:ind w:left="360"/>
        <w:rPr>
          <w:rFonts w:hint="default"/>
          <w:spacing w:val="-2"/>
        </w:rPr>
      </w:pPr>
    </w:p>
    <w:p w14:paraId="0209FA3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// Com 5 buckets</w:t>
      </w:r>
    </w:p>
    <w:p w14:paraId="3725DD99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db.pokemon.aggregate([</w:t>
      </w:r>
    </w:p>
    <w:p w14:paraId="229CC238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7751E91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$bucketAuto: {</w:t>
      </w:r>
    </w:p>
    <w:p w14:paraId="69B9374E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groupBy: "$hp",</w:t>
      </w:r>
    </w:p>
    <w:p w14:paraId="15539F64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buckets: 5,</w:t>
      </w:r>
    </w:p>
    <w:p w14:paraId="29F17EB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output: {</w:t>
      </w:r>
    </w:p>
    <w:p w14:paraId="26C9B84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total: { $sum: 1 },</w:t>
      </w:r>
    </w:p>
    <w:p w14:paraId="6304840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mediaAtaque: { $avg: "$attack" }</w:t>
      </w:r>
    </w:p>
    <w:p w14:paraId="1ADFC2DB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366EED0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2C6351AB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30491E4B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6A2953D4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/* </w:t>
      </w:r>
    </w:p>
    <w:p w14:paraId="1B02307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O que muda na distribuição? </w:t>
      </w:r>
    </w:p>
    <w:p w14:paraId="3B90C11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O MongoDB altera de forma autônoma os limites (_id.min e _id.max) de cada balde para garantir uma distribuição uniforme. Em 3 buckets, ele dividirá os 800 Pokémon de forma a colocar perto de ~266 documentos por cluster. Em 5 buckets, os limites são estreitados para abrigar cerca de ~160 Pokémon por cluster. </w:t>
      </w:r>
    </w:p>
    <w:p w14:paraId="53C63ABA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*/</w:t>
      </w:r>
    </w:p>
    <w:p w14:paraId="550930B8">
      <w:pPr>
        <w:pStyle w:val="6"/>
        <w:spacing w:before="240"/>
        <w:ind w:left="360"/>
        <w:rPr>
          <w:rFonts w:hint="default"/>
          <w:spacing w:val="-2"/>
        </w:rPr>
      </w:pPr>
    </w:p>
    <w:p w14:paraId="029B3C7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// Com 3 buckets</w:t>
      </w:r>
    </w:p>
    <w:p w14:paraId="4055B89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db.campeoes.aggregate([</w:t>
      </w:r>
    </w:p>
    <w:p w14:paraId="7E04E64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0F6AE97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$bucketAuto: {</w:t>
      </w:r>
    </w:p>
    <w:p w14:paraId="18C8646A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groupBy: "$stats.hp",</w:t>
      </w:r>
    </w:p>
    <w:p w14:paraId="3BD5CE5F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buckets: 3,</w:t>
      </w:r>
    </w:p>
    <w:p w14:paraId="0E83779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output: {</w:t>
      </w:r>
    </w:p>
    <w:p w14:paraId="2C0D6C8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total: { $sum: 1 },</w:t>
      </w:r>
    </w:p>
    <w:p w14:paraId="40225A8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mediaDano: { $avg: "$stats.attack" }</w:t>
      </w:r>
    </w:p>
    <w:p w14:paraId="590B23A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27D0716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0264715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693D0414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2A6E06A9">
      <w:pPr>
        <w:pStyle w:val="6"/>
        <w:spacing w:before="240"/>
        <w:ind w:left="360"/>
        <w:rPr>
          <w:rFonts w:hint="default"/>
          <w:spacing w:val="-2"/>
        </w:rPr>
      </w:pPr>
    </w:p>
    <w:p w14:paraId="6CC93192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// Com 4 buckets</w:t>
      </w:r>
    </w:p>
    <w:p w14:paraId="2D95EC4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db.campeoes.aggregate([</w:t>
      </w:r>
    </w:p>
    <w:p w14:paraId="7DBE69AE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5165304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$bucketAuto: {</w:t>
      </w:r>
    </w:p>
    <w:p w14:paraId="5A2F5299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groupBy: "$stats.hp",</w:t>
      </w:r>
    </w:p>
    <w:p w14:paraId="41E0860E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buckets: 4,</w:t>
      </w:r>
    </w:p>
    <w:p w14:paraId="4F495161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output: {</w:t>
      </w:r>
    </w:p>
    <w:p w14:paraId="7E7828ED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total: { $sum: 1 },</w:t>
      </w:r>
    </w:p>
    <w:p w14:paraId="3EDCD1FC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mediaDano: { $avg: "$stats.attack" }</w:t>
      </w:r>
    </w:p>
    <w:p w14:paraId="7FCFCE4A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}</w:t>
      </w:r>
    </w:p>
    <w:p w14:paraId="168FBA5A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04484BE0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592F9F83">
      <w:pPr>
        <w:pStyle w:val="6"/>
        <w:spacing w:before="240"/>
        <w:ind w:left="360"/>
        <w:rPr>
          <w:rFonts w:hint="default"/>
          <w:spacing w:val="-2"/>
        </w:rPr>
      </w:pPr>
      <w:r>
        <w:rPr>
          <w:rFonts w:hint="default"/>
          <w:spacing w:val="-2"/>
        </w:rPr>
        <w:t>])</w:t>
      </w:r>
    </w:p>
    <w:p w14:paraId="6F2BD6E9">
      <w:pPr>
        <w:pStyle w:val="6"/>
      </w:pPr>
    </w:p>
    <w:p w14:paraId="5432F183">
      <w:pPr>
        <w:pStyle w:val="6"/>
        <w:rPr>
          <w:rFonts w:hint="default"/>
        </w:rPr>
      </w:pPr>
      <w:r>
        <w:rPr>
          <w:rFonts w:hint="default"/>
        </w:rPr>
        <w:t>// Com 3 buckets</w:t>
      </w:r>
    </w:p>
    <w:p w14:paraId="3CC456FB">
      <w:pPr>
        <w:pStyle w:val="6"/>
        <w:rPr>
          <w:rFonts w:hint="default"/>
        </w:rPr>
      </w:pPr>
      <w:r>
        <w:rPr>
          <w:rFonts w:hint="default"/>
        </w:rPr>
        <w:t>db.campeoes.aggregate([</w:t>
      </w:r>
    </w:p>
    <w:p w14:paraId="74D1C74E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0096FF18">
      <w:pPr>
        <w:pStyle w:val="6"/>
        <w:rPr>
          <w:rFonts w:hint="default"/>
        </w:rPr>
      </w:pPr>
      <w:r>
        <w:rPr>
          <w:rFonts w:hint="default"/>
        </w:rPr>
        <w:t xml:space="preserve">    $bucketAuto: {</w:t>
      </w:r>
    </w:p>
    <w:p w14:paraId="70E075E7">
      <w:pPr>
        <w:pStyle w:val="6"/>
        <w:rPr>
          <w:rFonts w:hint="default"/>
        </w:rPr>
      </w:pPr>
      <w:r>
        <w:rPr>
          <w:rFonts w:hint="default"/>
        </w:rPr>
        <w:t xml:space="preserve">      groupBy: "$stats.hp",</w:t>
      </w:r>
    </w:p>
    <w:p w14:paraId="0E4F8E03">
      <w:pPr>
        <w:pStyle w:val="6"/>
        <w:rPr>
          <w:rFonts w:hint="default"/>
        </w:rPr>
      </w:pPr>
      <w:r>
        <w:rPr>
          <w:rFonts w:hint="default"/>
        </w:rPr>
        <w:t xml:space="preserve">      buckets: 3,</w:t>
      </w:r>
    </w:p>
    <w:p w14:paraId="59794866">
      <w:pPr>
        <w:pStyle w:val="6"/>
        <w:rPr>
          <w:rFonts w:hint="default"/>
        </w:rPr>
      </w:pPr>
      <w:r>
        <w:rPr>
          <w:rFonts w:hint="default"/>
        </w:rPr>
        <w:t xml:space="preserve">      output: {</w:t>
      </w:r>
    </w:p>
    <w:p w14:paraId="1C7C9DC3">
      <w:pPr>
        <w:pStyle w:val="6"/>
        <w:rPr>
          <w:rFonts w:hint="default"/>
        </w:rPr>
      </w:pPr>
      <w:r>
        <w:rPr>
          <w:rFonts w:hint="default"/>
        </w:rPr>
        <w:t xml:space="preserve">        total: { $sum: 1 },</w:t>
      </w:r>
    </w:p>
    <w:p w14:paraId="120C63C6">
      <w:pPr>
        <w:pStyle w:val="6"/>
        <w:rPr>
          <w:rFonts w:hint="default"/>
        </w:rPr>
      </w:pPr>
      <w:r>
        <w:rPr>
          <w:rFonts w:hint="default"/>
        </w:rPr>
        <w:t xml:space="preserve">        mediaDano: { $avg: "$stats.attack" }</w:t>
      </w:r>
    </w:p>
    <w:p w14:paraId="4E405AE3">
      <w:pPr>
        <w:pStyle w:val="6"/>
        <w:rPr>
          <w:rFonts w:hint="default"/>
        </w:rPr>
      </w:pPr>
      <w:r>
        <w:rPr>
          <w:rFonts w:hint="default"/>
        </w:rPr>
        <w:t xml:space="preserve">      }</w:t>
      </w:r>
    </w:p>
    <w:p w14:paraId="446D4408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7295F0F1">
      <w:pPr>
        <w:pStyle w:val="6"/>
        <w:rPr>
          <w:rFonts w:hint="default"/>
        </w:rPr>
      </w:pPr>
      <w:r>
        <w:rPr>
          <w:rFonts w:hint="default"/>
        </w:rPr>
        <w:t xml:space="preserve">  }</w:t>
      </w:r>
    </w:p>
    <w:p w14:paraId="6105E334">
      <w:pPr>
        <w:pStyle w:val="6"/>
        <w:rPr>
          <w:rFonts w:hint="default"/>
        </w:rPr>
      </w:pPr>
      <w:r>
        <w:rPr>
          <w:rFonts w:hint="default"/>
        </w:rPr>
        <w:t>])</w:t>
      </w:r>
    </w:p>
    <w:p w14:paraId="3694A7C0">
      <w:pPr>
        <w:pStyle w:val="6"/>
        <w:rPr>
          <w:rFonts w:hint="default"/>
        </w:rPr>
      </w:pPr>
    </w:p>
    <w:p w14:paraId="411D6662">
      <w:pPr>
        <w:pStyle w:val="6"/>
        <w:rPr>
          <w:rFonts w:hint="default"/>
        </w:rPr>
      </w:pPr>
      <w:r>
        <w:rPr>
          <w:rFonts w:hint="default"/>
        </w:rPr>
        <w:t>// Com 4 buckets</w:t>
      </w:r>
    </w:p>
    <w:p w14:paraId="25799D4F">
      <w:pPr>
        <w:pStyle w:val="6"/>
        <w:rPr>
          <w:rFonts w:hint="default"/>
        </w:rPr>
      </w:pPr>
      <w:r>
        <w:rPr>
          <w:rFonts w:hint="default"/>
        </w:rPr>
        <w:t>db.campeoes.aggregate([</w:t>
      </w:r>
    </w:p>
    <w:p w14:paraId="78B49A76">
      <w:pPr>
        <w:pStyle w:val="6"/>
        <w:rPr>
          <w:rFonts w:hint="default"/>
        </w:rPr>
      </w:pPr>
      <w:r>
        <w:rPr>
          <w:rFonts w:hint="default"/>
        </w:rPr>
        <w:t xml:space="preserve">  {</w:t>
      </w:r>
    </w:p>
    <w:p w14:paraId="29F4E07E">
      <w:pPr>
        <w:pStyle w:val="6"/>
        <w:rPr>
          <w:rFonts w:hint="default"/>
        </w:rPr>
      </w:pPr>
      <w:r>
        <w:rPr>
          <w:rFonts w:hint="default"/>
        </w:rPr>
        <w:t xml:space="preserve">    $bucketAuto: {</w:t>
      </w:r>
    </w:p>
    <w:p w14:paraId="6BE92156">
      <w:pPr>
        <w:pStyle w:val="6"/>
        <w:rPr>
          <w:rFonts w:hint="default"/>
        </w:rPr>
      </w:pPr>
      <w:r>
        <w:rPr>
          <w:rFonts w:hint="default"/>
        </w:rPr>
        <w:t xml:space="preserve">      groupBy: "$stats.hp",</w:t>
      </w:r>
    </w:p>
    <w:p w14:paraId="1A2FB894">
      <w:pPr>
        <w:pStyle w:val="6"/>
        <w:rPr>
          <w:rFonts w:hint="default"/>
        </w:rPr>
      </w:pPr>
      <w:r>
        <w:rPr>
          <w:rFonts w:hint="default"/>
        </w:rPr>
        <w:t xml:space="preserve">      buckets: 4,</w:t>
      </w:r>
    </w:p>
    <w:p w14:paraId="12BD4751">
      <w:pPr>
        <w:pStyle w:val="6"/>
        <w:rPr>
          <w:rFonts w:hint="default"/>
        </w:rPr>
      </w:pPr>
      <w:r>
        <w:rPr>
          <w:rFonts w:hint="default"/>
        </w:rPr>
        <w:t xml:space="preserve">      output: {</w:t>
      </w:r>
    </w:p>
    <w:p w14:paraId="64B170D4">
      <w:pPr>
        <w:pStyle w:val="6"/>
        <w:rPr>
          <w:rFonts w:hint="default"/>
        </w:rPr>
      </w:pPr>
      <w:r>
        <w:rPr>
          <w:rFonts w:hint="default"/>
        </w:rPr>
        <w:t xml:space="preserve">        total: { $sum: 1 },</w:t>
      </w:r>
    </w:p>
    <w:p w14:paraId="16B3B46B">
      <w:pPr>
        <w:pStyle w:val="6"/>
        <w:rPr>
          <w:rFonts w:hint="default"/>
        </w:rPr>
      </w:pPr>
      <w:r>
        <w:rPr>
          <w:rFonts w:hint="default"/>
        </w:rPr>
        <w:t xml:space="preserve">        mediaDano: { $avg: "$stats.attack" }</w:t>
      </w:r>
    </w:p>
    <w:p w14:paraId="08777A8E">
      <w:pPr>
        <w:pStyle w:val="6"/>
        <w:rPr>
          <w:rFonts w:hint="default"/>
        </w:rPr>
      </w:pPr>
      <w:r>
        <w:rPr>
          <w:rFonts w:hint="default"/>
        </w:rPr>
        <w:t xml:space="preserve">      }</w:t>
      </w:r>
    </w:p>
    <w:p w14:paraId="1E85FCB9">
      <w:pPr>
        <w:pStyle w:val="6"/>
        <w:rPr>
          <w:rFonts w:hint="default"/>
        </w:rPr>
      </w:pPr>
      <w:r>
        <w:rPr>
          <w:rFonts w:hint="default"/>
        </w:rPr>
        <w:t xml:space="preserve">    }</w:t>
      </w:r>
    </w:p>
    <w:p w14:paraId="64F2420E">
      <w:pPr>
        <w:pStyle w:val="6"/>
        <w:rPr>
          <w:rFonts w:hint="default"/>
        </w:rPr>
      </w:pPr>
      <w:r>
        <w:rPr>
          <w:rFonts w:hint="default"/>
        </w:rPr>
        <w:t xml:space="preserve">  }</w:t>
      </w:r>
    </w:p>
    <w:p w14:paraId="3677D8A2">
      <w:pPr>
        <w:pStyle w:val="6"/>
        <w:rPr>
          <w:rFonts w:hint="default"/>
        </w:rPr>
      </w:pPr>
      <w:r>
        <w:rPr>
          <w:rFonts w:hint="default"/>
        </w:rPr>
        <w:t>])</w:t>
      </w:r>
    </w:p>
    <w:p w14:paraId="786CEE15">
      <w:pPr>
        <w:pStyle w:val="6"/>
        <w:rPr>
          <w:rFonts w:hint="default"/>
        </w:rPr>
      </w:pPr>
    </w:p>
    <w:p w14:paraId="3689227E">
      <w:pPr>
        <w:pStyle w:val="6"/>
        <w:rPr>
          <w:rFonts w:hint="default"/>
        </w:rPr>
      </w:pPr>
      <w:r>
        <w:rPr>
          <w:rFonts w:hint="default"/>
        </w:rPr>
        <w:t xml:space="preserve">/* </w:t>
      </w:r>
    </w:p>
    <w:p w14:paraId="18C6139E">
      <w:pPr>
        <w:pStyle w:val="6"/>
        <w:rPr>
          <w:rFonts w:hint="default"/>
        </w:rPr>
      </w:pPr>
      <w:r>
        <w:rPr>
          <w:rFonts w:hint="default"/>
        </w:rPr>
        <w:t>(0,6) Comparação $bucket vs $bucketAuto:</w:t>
      </w:r>
    </w:p>
    <w:p w14:paraId="2AC33CE9">
      <w:pPr>
        <w:pStyle w:val="6"/>
        <w:rPr>
          <w:rFonts w:hint="default"/>
        </w:rPr>
      </w:pPr>
      <w:r>
        <w:rPr>
          <w:rFonts w:hint="default"/>
        </w:rPr>
        <w:t>- O $bucket possui FAIXAS FIXAS (definidas manualmente) e quantidades variáveis de resultados por balde. Deve ser usado quando você tem regras de negócio rígidas (ex: idades "0 a 18", "19 a 65", "65+").</w:t>
      </w:r>
    </w:p>
    <w:p w14:paraId="153EA625">
      <w:pPr>
        <w:pStyle w:val="6"/>
        <w:rPr>
          <w:rFonts w:hint="default"/>
        </w:rPr>
      </w:pPr>
      <w:r>
        <w:rPr>
          <w:rFonts w:hint="default"/>
        </w:rPr>
        <w:t>- O $bucketAuto possui QUANTIDADES EQUILIBRADAS (fixadas na média de divisão) e faixas variáveis (criadas pelo Mongo). Ideal para descobrir tendências de dados, criar clusters ou quando não se sabe exatamente a distribuição ideal dos valores.</w:t>
      </w:r>
    </w:p>
    <w:p w14:paraId="775E5359">
      <w:pPr>
        <w:pStyle w:val="6"/>
      </w:pPr>
      <w:r>
        <w:rPr>
          <w:rFonts w:hint="default"/>
        </w:rPr>
        <w:t>*/</w:t>
      </w:r>
    </w:p>
    <w:p w14:paraId="13E43C94">
      <w:pPr>
        <w:pStyle w:val="6"/>
      </w:pPr>
    </w:p>
    <w:p w14:paraId="46F5799B">
      <w:pPr>
        <w:pStyle w:val="6"/>
        <w:spacing w:before="173"/>
      </w:pPr>
    </w:p>
    <w:p w14:paraId="1A86756D">
      <w:pPr>
        <w:spacing w:before="0" w:line="276" w:lineRule="auto"/>
        <w:ind w:left="360" w:right="0" w:hanging="1"/>
        <w:jc w:val="left"/>
        <w:rPr>
          <w:sz w:val="22"/>
        </w:rPr>
      </w:pPr>
      <w:bookmarkStart w:id="6" w:name="Exercício 5 - $facet - Dashboard com Vár"/>
      <w:bookmarkEnd w:id="6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5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$facet 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Dashboard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com Vários Relatórios em 1 Query (2,0 pontos) -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b/>
          <w:color w:val="4F80BC"/>
          <w:sz w:val="22"/>
        </w:rPr>
        <w:t>DESAFIO</w:t>
      </w:r>
      <w:r>
        <w:rPr>
          <w:rFonts w:ascii="Times New Roman" w:hAnsi="Times New Roman"/>
          <w:color w:val="4F80BC"/>
          <w:sz w:val="22"/>
        </w:rPr>
        <w:t xml:space="preserve"> </w:t>
      </w:r>
      <w:r>
        <w:rPr>
          <w:sz w:val="22"/>
        </w:rPr>
        <w:t>Contexto: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O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CEO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z w:val="22"/>
        </w:rPr>
        <w:t>falou: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'Não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quero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10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queries,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quero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1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query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que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me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dê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dashboard</w:t>
      </w:r>
      <w:r>
        <w:rPr>
          <w:rFonts w:ascii="Times New Roman" w:hAnsi="Times New Roman"/>
          <w:spacing w:val="-9"/>
          <w:sz w:val="22"/>
        </w:rPr>
        <w:t xml:space="preserve"> </w:t>
      </w:r>
      <w:r>
        <w:rPr>
          <w:sz w:val="22"/>
        </w:rPr>
        <w:t>completo!'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Use</w:t>
      </w:r>
      <w:r>
        <w:rPr>
          <w:rFonts w:ascii="Times New Roman" w:hAnsi="Times New Roman"/>
          <w:sz w:val="22"/>
        </w:rPr>
        <w:t xml:space="preserve"> </w:t>
      </w:r>
      <w:r>
        <w:rPr>
          <w:sz w:val="22"/>
        </w:rPr>
        <w:t>$facet!</w:t>
      </w:r>
    </w:p>
    <w:p w14:paraId="25D69227">
      <w:pPr>
        <w:pStyle w:val="6"/>
        <w:spacing w:before="39"/>
      </w:pPr>
    </w:p>
    <w:p w14:paraId="103C12B7">
      <w:pPr>
        <w:pStyle w:val="6"/>
        <w:ind w:left="360"/>
      </w:pPr>
      <w:r>
        <w:t>Com</w:t>
      </w:r>
      <w:r>
        <w:rPr>
          <w:rFonts w:ascii="Times New Roman" w:hAnsi="Times New Roman"/>
          <w:spacing w:val="-13"/>
        </w:rPr>
        <w:t xml:space="preserve"> </w:t>
      </w:r>
      <w:r>
        <w:t>pokemon,</w:t>
      </w:r>
      <w:r>
        <w:rPr>
          <w:rFonts w:ascii="Times New Roman" w:hAnsi="Times New Roman"/>
          <w:spacing w:val="-12"/>
        </w:rPr>
        <w:t xml:space="preserve"> </w:t>
      </w:r>
      <w:r>
        <w:t>em</w:t>
      </w:r>
      <w:r>
        <w:rPr>
          <w:rFonts w:ascii="Times New Roman" w:hAnsi="Times New Roman"/>
          <w:spacing w:val="-10"/>
        </w:rPr>
        <w:t xml:space="preserve"> </w:t>
      </w:r>
      <w:r>
        <w:t>UMA</w:t>
      </w:r>
      <w:r>
        <w:rPr>
          <w:rFonts w:ascii="Times New Roman" w:hAnsi="Times New Roman"/>
          <w:spacing w:val="-11"/>
        </w:rPr>
        <w:t xml:space="preserve"> </w:t>
      </w:r>
      <w:r>
        <w:t>única</w:t>
      </w:r>
      <w:r>
        <w:rPr>
          <w:rFonts w:ascii="Times New Roman" w:hAnsi="Times New Roman"/>
          <w:spacing w:val="-12"/>
        </w:rPr>
        <w:t xml:space="preserve"> </w:t>
      </w:r>
      <w:r>
        <w:t>query</w:t>
      </w:r>
      <w:r>
        <w:rPr>
          <w:rFonts w:ascii="Times New Roman" w:hAnsi="Times New Roman"/>
          <w:spacing w:val="-11"/>
        </w:rPr>
        <w:t xml:space="preserve"> </w:t>
      </w:r>
      <w:r>
        <w:t>com</w:t>
      </w:r>
      <w:r>
        <w:rPr>
          <w:rFonts w:ascii="Times New Roman" w:hAnsi="Times New Roman"/>
          <w:spacing w:val="-11"/>
        </w:rPr>
        <w:t xml:space="preserve"> </w:t>
      </w:r>
      <w:r>
        <w:t>$facet,</w:t>
      </w:r>
      <w:r>
        <w:rPr>
          <w:rFonts w:ascii="Times New Roman" w:hAnsi="Times New Roman"/>
          <w:spacing w:val="-12"/>
        </w:rPr>
        <w:t xml:space="preserve"> </w:t>
      </w:r>
      <w:r>
        <w:t>gere</w:t>
      </w:r>
      <w:r>
        <w:rPr>
          <w:rFonts w:ascii="Times New Roman" w:hAnsi="Times New Roman"/>
          <w:spacing w:val="-12"/>
        </w:rPr>
        <w:t xml:space="preserve"> </w:t>
      </w:r>
      <w:r>
        <w:t>4</w:t>
      </w:r>
      <w:r>
        <w:rPr>
          <w:rFonts w:ascii="Times New Roman" w:hAnsi="Times New Roman"/>
          <w:spacing w:val="-11"/>
        </w:rPr>
        <w:t xml:space="preserve"> </w:t>
      </w:r>
      <w:r>
        <w:t>relatórios</w:t>
      </w:r>
      <w:r>
        <w:rPr>
          <w:rFonts w:ascii="Times New Roman" w:hAnsi="Times New Roman"/>
          <w:spacing w:val="-12"/>
        </w:rPr>
        <w:t xml:space="preserve"> </w:t>
      </w:r>
      <w:r>
        <w:t>em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paralelo:</w:t>
      </w:r>
    </w:p>
    <w:p w14:paraId="6639482C">
      <w:pPr>
        <w:pStyle w:val="8"/>
        <w:numPr>
          <w:ilvl w:val="0"/>
          <w:numId w:val="5"/>
        </w:numPr>
        <w:tabs>
          <w:tab w:val="left" w:pos="579"/>
        </w:tabs>
        <w:spacing w:before="40" w:after="0" w:line="240" w:lineRule="auto"/>
        <w:ind w:left="579" w:right="0" w:hanging="219"/>
        <w:jc w:val="left"/>
        <w:rPr>
          <w:sz w:val="22"/>
        </w:rPr>
      </w:pPr>
      <w:r>
        <w:rPr>
          <w:spacing w:val="-2"/>
          <w:sz w:val="22"/>
        </w:rPr>
        <w:t>porAtaque: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$bucket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por</w:t>
      </w:r>
      <w:r>
        <w:rPr>
          <w:rFonts w:ascii="Times New Roman"/>
          <w:spacing w:val="2"/>
          <w:sz w:val="22"/>
        </w:rPr>
        <w:t xml:space="preserve"> </w:t>
      </w:r>
      <w:r>
        <w:rPr>
          <w:spacing w:val="-2"/>
          <w:sz w:val="22"/>
        </w:rPr>
        <w:t>attack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[0,50,80,100,200]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com</w:t>
      </w:r>
      <w:r>
        <w:rPr>
          <w:rFonts w:ascii="Times New Roman"/>
          <w:sz w:val="22"/>
        </w:rPr>
        <w:t xml:space="preserve"> </w:t>
      </w:r>
      <w:r>
        <w:rPr>
          <w:spacing w:val="-4"/>
          <w:sz w:val="22"/>
        </w:rPr>
        <w:t>total</w:t>
      </w:r>
    </w:p>
    <w:p w14:paraId="14B23500">
      <w:pPr>
        <w:pStyle w:val="8"/>
        <w:numPr>
          <w:ilvl w:val="0"/>
          <w:numId w:val="5"/>
        </w:numPr>
        <w:tabs>
          <w:tab w:val="left" w:pos="589"/>
        </w:tabs>
        <w:spacing w:before="41" w:after="0" w:line="240" w:lineRule="auto"/>
        <w:ind w:left="589" w:right="0" w:hanging="229"/>
        <w:jc w:val="left"/>
        <w:rPr>
          <w:sz w:val="22"/>
        </w:rPr>
      </w:pPr>
      <w:r>
        <w:rPr>
          <w:sz w:val="22"/>
        </w:rPr>
        <w:t>porHP:</w:t>
      </w:r>
      <w:r>
        <w:rPr>
          <w:rFonts w:ascii="Times New Roman"/>
          <w:spacing w:val="-14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/>
          <w:spacing w:val="-12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/>
          <w:spacing w:val="-13"/>
          <w:sz w:val="22"/>
        </w:rPr>
        <w:t xml:space="preserve"> </w:t>
      </w:r>
      <w:r>
        <w:rPr>
          <w:sz w:val="22"/>
        </w:rPr>
        <w:t>hp</w:t>
      </w:r>
      <w:r>
        <w:rPr>
          <w:rFonts w:ascii="Times New Roman"/>
          <w:spacing w:val="-11"/>
          <w:sz w:val="22"/>
        </w:rPr>
        <w:t xml:space="preserve"> </w:t>
      </w:r>
      <w:r>
        <w:rPr>
          <w:sz w:val="22"/>
        </w:rPr>
        <w:t>[0,50,80,255]</w:t>
      </w:r>
      <w:r>
        <w:rPr>
          <w:rFonts w:ascii="Times New Roman"/>
          <w:spacing w:val="-14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/>
          <w:spacing w:val="-12"/>
          <w:sz w:val="22"/>
        </w:rPr>
        <w:t xml:space="preserve"> </w:t>
      </w:r>
      <w:r>
        <w:rPr>
          <w:spacing w:val="-4"/>
          <w:sz w:val="22"/>
        </w:rPr>
        <w:t>total</w:t>
      </w:r>
    </w:p>
    <w:p w14:paraId="603E5A10">
      <w:pPr>
        <w:pStyle w:val="8"/>
        <w:numPr>
          <w:ilvl w:val="0"/>
          <w:numId w:val="5"/>
        </w:numPr>
        <w:tabs>
          <w:tab w:val="left" w:pos="567"/>
        </w:tabs>
        <w:spacing w:before="40" w:after="0" w:line="240" w:lineRule="auto"/>
        <w:ind w:left="567" w:right="0" w:hanging="207"/>
        <w:jc w:val="left"/>
        <w:rPr>
          <w:sz w:val="22"/>
        </w:rPr>
      </w:pPr>
      <w:r>
        <w:rPr>
          <w:spacing w:val="-2"/>
          <w:sz w:val="22"/>
        </w:rPr>
        <w:t>porDefense:</w:t>
      </w:r>
      <w:r>
        <w:rPr>
          <w:rFonts w:ascii="Times New Roman"/>
          <w:spacing w:val="-1"/>
          <w:sz w:val="22"/>
        </w:rPr>
        <w:t xml:space="preserve"> </w:t>
      </w:r>
      <w:r>
        <w:rPr>
          <w:spacing w:val="-2"/>
          <w:sz w:val="22"/>
        </w:rPr>
        <w:t>$bucket</w:t>
      </w:r>
      <w:r>
        <w:rPr>
          <w:rFonts w:ascii="Times New Roman"/>
          <w:spacing w:val="1"/>
          <w:sz w:val="22"/>
        </w:rPr>
        <w:t xml:space="preserve"> </w:t>
      </w:r>
      <w:r>
        <w:rPr>
          <w:spacing w:val="-2"/>
          <w:sz w:val="22"/>
        </w:rPr>
        <w:t>por</w:t>
      </w:r>
      <w:r>
        <w:rPr>
          <w:rFonts w:ascii="Times New Roman"/>
          <w:spacing w:val="-1"/>
          <w:sz w:val="22"/>
        </w:rPr>
        <w:t xml:space="preserve"> </w:t>
      </w:r>
      <w:r>
        <w:rPr>
          <w:spacing w:val="-2"/>
          <w:sz w:val="22"/>
        </w:rPr>
        <w:t>defense</w:t>
      </w:r>
      <w:r>
        <w:rPr>
          <w:rFonts w:ascii="Times New Roman"/>
          <w:spacing w:val="1"/>
          <w:sz w:val="22"/>
        </w:rPr>
        <w:t xml:space="preserve"> </w:t>
      </w:r>
      <w:r>
        <w:rPr>
          <w:spacing w:val="-2"/>
          <w:sz w:val="22"/>
        </w:rPr>
        <w:t>[0,50,80,200]</w:t>
      </w:r>
      <w:r>
        <w:rPr>
          <w:rFonts w:ascii="Times New Roman"/>
          <w:spacing w:val="-1"/>
          <w:sz w:val="22"/>
        </w:rPr>
        <w:t xml:space="preserve"> </w:t>
      </w:r>
      <w:r>
        <w:rPr>
          <w:spacing w:val="-2"/>
          <w:sz w:val="22"/>
        </w:rPr>
        <w:t>com</w:t>
      </w:r>
      <w:r>
        <w:rPr>
          <w:rFonts w:ascii="Times New Roman"/>
          <w:spacing w:val="-2"/>
          <w:sz w:val="22"/>
        </w:rPr>
        <w:t xml:space="preserve"> </w:t>
      </w:r>
      <w:r>
        <w:rPr>
          <w:spacing w:val="-4"/>
          <w:sz w:val="22"/>
        </w:rPr>
        <w:t>total</w:t>
      </w:r>
    </w:p>
    <w:p w14:paraId="59B71A0E">
      <w:pPr>
        <w:pStyle w:val="8"/>
        <w:numPr>
          <w:ilvl w:val="0"/>
          <w:numId w:val="5"/>
        </w:numPr>
        <w:tabs>
          <w:tab w:val="left" w:pos="589"/>
        </w:tabs>
        <w:spacing w:before="40" w:after="0" w:line="240" w:lineRule="auto"/>
        <w:ind w:left="589" w:right="0" w:hanging="229"/>
        <w:jc w:val="left"/>
        <w:rPr>
          <w:sz w:val="22"/>
        </w:rPr>
      </w:pPr>
      <w:r>
        <w:rPr>
          <w:sz w:val="22"/>
        </w:rPr>
        <w:t>mediaGeral:</w:t>
      </w:r>
      <w:r>
        <w:rPr>
          <w:rFonts w:ascii="Times New Roman" w:hAnsi="Times New Roman"/>
          <w:spacing w:val="-13"/>
          <w:sz w:val="22"/>
        </w:rPr>
        <w:t xml:space="preserve"> </w:t>
      </w:r>
      <w:r>
        <w:rPr>
          <w:sz w:val="22"/>
        </w:rPr>
        <w:t>$group</w:t>
      </w:r>
      <w:r>
        <w:rPr>
          <w:rFonts w:ascii="Times New Roman" w:hAnsi="Times New Roman"/>
          <w:spacing w:val="-11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 w:hAnsi="Times New Roman"/>
          <w:spacing w:val="-13"/>
          <w:sz w:val="22"/>
        </w:rPr>
        <w:t xml:space="preserve"> </w:t>
      </w:r>
      <w:r>
        <w:rPr>
          <w:sz w:val="22"/>
        </w:rPr>
        <w:t>média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z w:val="22"/>
        </w:rPr>
        <w:t>geral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z w:val="22"/>
        </w:rPr>
        <w:t>de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z w:val="22"/>
        </w:rPr>
        <w:t>hp,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z w:val="22"/>
        </w:rPr>
        <w:t>attack,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z w:val="22"/>
        </w:rPr>
        <w:t>defense</w:t>
      </w:r>
      <w:r>
        <w:rPr>
          <w:rFonts w:ascii="Times New Roman" w:hAnsi="Times New Roman"/>
          <w:spacing w:val="-13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 w:hAnsi="Times New Roman"/>
          <w:spacing w:val="-11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 w:hAnsi="Times New Roman"/>
          <w:spacing w:val="-12"/>
          <w:sz w:val="22"/>
        </w:rPr>
        <w:t xml:space="preserve"> </w:t>
      </w:r>
      <w:r>
        <w:rPr>
          <w:spacing w:val="-2"/>
          <w:sz w:val="22"/>
        </w:rPr>
        <w:t>geral</w:t>
      </w:r>
    </w:p>
    <w:p w14:paraId="57E78DD3">
      <w:pPr>
        <w:pStyle w:val="6"/>
        <w:spacing w:before="81"/>
      </w:pPr>
    </w:p>
    <w:p w14:paraId="684360AD">
      <w:pPr>
        <w:pStyle w:val="6"/>
        <w:spacing w:line="276" w:lineRule="auto"/>
        <w:ind w:left="360"/>
      </w:pPr>
      <w:r>
        <w:t>Resultado:</w:t>
      </w:r>
      <w:r>
        <w:rPr>
          <w:rFonts w:ascii="Times New Roman" w:hAnsi="Times New Roman"/>
          <w:spacing w:val="-13"/>
        </w:rPr>
        <w:t xml:space="preserve"> </w:t>
      </w:r>
      <w:r>
        <w:t>{</w:t>
      </w:r>
      <w:r>
        <w:rPr>
          <w:rFonts w:ascii="Times New Roman" w:hAnsi="Times New Roman"/>
          <w:spacing w:val="-13"/>
        </w:rPr>
        <w:t xml:space="preserve"> </w:t>
      </w:r>
      <w:r>
        <w:t>porAtaque:[...],</w:t>
      </w:r>
      <w:r>
        <w:rPr>
          <w:rFonts w:ascii="Times New Roman" w:hAnsi="Times New Roman"/>
          <w:spacing w:val="-14"/>
        </w:rPr>
        <w:t xml:space="preserve"> </w:t>
      </w:r>
      <w:r>
        <w:t>porHP:[...],</w:t>
      </w:r>
      <w:r>
        <w:rPr>
          <w:rFonts w:ascii="Times New Roman" w:hAnsi="Times New Roman"/>
          <w:spacing w:val="-13"/>
        </w:rPr>
        <w:t xml:space="preserve"> </w:t>
      </w:r>
      <w:r>
        <w:t>porDefense:[...],</w:t>
      </w:r>
      <w:r>
        <w:rPr>
          <w:rFonts w:ascii="Times New Roman" w:hAnsi="Times New Roman"/>
          <w:spacing w:val="-13"/>
        </w:rPr>
        <w:t xml:space="preserve"> </w:t>
      </w:r>
      <w:r>
        <w:t>mediaGeral:[{mediaHP:...,</w:t>
      </w:r>
      <w:r>
        <w:rPr>
          <w:rFonts w:ascii="Times New Roman" w:hAnsi="Times New Roman"/>
        </w:rPr>
        <w:t xml:space="preserve"> </w:t>
      </w:r>
      <w:r>
        <w:t>mediaAttack:...,</w:t>
      </w:r>
      <w:r>
        <w:rPr>
          <w:rFonts w:ascii="Times New Roman" w:hAnsi="Times New Roman"/>
        </w:rPr>
        <w:t xml:space="preserve"> </w:t>
      </w:r>
      <w:r>
        <w:t>total:800}]</w:t>
      </w:r>
      <w:r>
        <w:rPr>
          <w:rFonts w:ascii="Times New Roman" w:hAnsi="Times New Roman"/>
        </w:rPr>
        <w:t xml:space="preserve"> </w:t>
      </w:r>
      <w:r>
        <w:t>}</w:t>
      </w:r>
      <w:r>
        <w:rPr>
          <w:rFonts w:ascii="Times New Roman" w:hAnsi="Times New Roman"/>
        </w:rPr>
        <w:t xml:space="preserve"> </w:t>
      </w:r>
      <w:r>
        <w:t>-</w:t>
      </w:r>
      <w:r>
        <w:rPr>
          <w:rFonts w:ascii="Times New Roman" w:hAnsi="Times New Roman"/>
        </w:rPr>
        <w:t xml:space="preserve"> </w:t>
      </w:r>
      <w:r>
        <w:t>4</w:t>
      </w:r>
      <w:r>
        <w:rPr>
          <w:rFonts w:ascii="Times New Roman" w:hAnsi="Times New Roman"/>
        </w:rPr>
        <w:t xml:space="preserve"> </w:t>
      </w:r>
      <w:r>
        <w:t>relatórios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1</w:t>
      </w:r>
      <w:r>
        <w:rPr>
          <w:rFonts w:ascii="Times New Roman" w:hAnsi="Times New Roman"/>
        </w:rPr>
        <w:t xml:space="preserve"> </w:t>
      </w:r>
      <w:r>
        <w:t>query!</w:t>
      </w:r>
    </w:p>
    <w:p w14:paraId="116D559D">
      <w:pPr>
        <w:pStyle w:val="6"/>
        <w:spacing w:before="40"/>
      </w:pPr>
    </w:p>
    <w:p w14:paraId="1C0489A8">
      <w:pPr>
        <w:pStyle w:val="6"/>
        <w:spacing w:line="453" w:lineRule="auto"/>
        <w:ind w:left="360" w:right="6223"/>
      </w:pPr>
      <w:r>
        <w:t>Cole</w:t>
      </w:r>
      <w:r>
        <w:rPr>
          <w:rFonts w:ascii="Times New Roman"/>
          <w:spacing w:val="-14"/>
        </w:rPr>
        <w:t xml:space="preserve"> </w:t>
      </w:r>
      <w:r>
        <w:t>a</w:t>
      </w:r>
      <w:r>
        <w:rPr>
          <w:rFonts w:ascii="Times New Roman"/>
          <w:spacing w:val="-14"/>
        </w:rPr>
        <w:t xml:space="preserve"> </w:t>
      </w:r>
      <w:r>
        <w:t>query</w:t>
      </w:r>
      <w:r>
        <w:rPr>
          <w:rFonts w:ascii="Times New Roman"/>
          <w:spacing w:val="-14"/>
        </w:rPr>
        <w:t xml:space="preserve"> </w:t>
      </w:r>
      <w:r>
        <w:t>aqui:</w:t>
      </w:r>
      <w:r>
        <w:rPr>
          <w:rFonts w:ascii="Times New Roman"/>
        </w:rPr>
        <w:t xml:space="preserve"> </w:t>
      </w:r>
      <w:r>
        <w:rPr>
          <w:spacing w:val="-2"/>
        </w:rPr>
        <w:t>Resposta:</w:t>
      </w:r>
    </w:p>
    <w:p w14:paraId="4B4C3989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>db.pokemon.aggregate([</w:t>
      </w:r>
    </w:p>
    <w:p w14:paraId="39A805B6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{</w:t>
      </w:r>
    </w:p>
    <w:p w14:paraId="60F6A17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$facet: {</w:t>
      </w:r>
    </w:p>
    <w:p w14:paraId="26691004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"porAtaque": [</w:t>
      </w:r>
    </w:p>
    <w:p w14:paraId="758DAEA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{</w:t>
      </w:r>
    </w:p>
    <w:p w14:paraId="54F4DBB4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$bucket: {</w:t>
      </w:r>
    </w:p>
    <w:p w14:paraId="6AA1F8E8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groupBy: "$attack",</w:t>
      </w:r>
    </w:p>
    <w:p w14:paraId="71BAA51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boundaries: [0, 50, 80, 100, 200],</w:t>
      </w:r>
    </w:p>
    <w:p w14:paraId="6C16F28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default: 200,</w:t>
      </w:r>
    </w:p>
    <w:p w14:paraId="0CE29DA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output: { total: { $sum: 1 } }</w:t>
      </w:r>
    </w:p>
    <w:p w14:paraId="7813B1E9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}</w:t>
      </w:r>
    </w:p>
    <w:p w14:paraId="6D98E19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}</w:t>
      </w:r>
    </w:p>
    <w:p w14:paraId="4A4DF9E2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],</w:t>
      </w:r>
    </w:p>
    <w:p w14:paraId="209FED18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"porHP": [</w:t>
      </w:r>
    </w:p>
    <w:p w14:paraId="1967306B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{</w:t>
      </w:r>
    </w:p>
    <w:p w14:paraId="7674105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$bucket: {</w:t>
      </w:r>
    </w:p>
    <w:p w14:paraId="3ACC51BF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groupBy: "$hp",</w:t>
      </w:r>
    </w:p>
    <w:p w14:paraId="21FD7DBD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boundaries: [0, 50, 80, 255],</w:t>
      </w:r>
    </w:p>
    <w:p w14:paraId="425FCCB3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default: 255,</w:t>
      </w:r>
    </w:p>
    <w:p w14:paraId="69E86F3A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output: { total: { $sum: 1 } }</w:t>
      </w:r>
    </w:p>
    <w:p w14:paraId="291D92E3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}</w:t>
      </w:r>
    </w:p>
    <w:p w14:paraId="13D2F2B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}</w:t>
      </w:r>
    </w:p>
    <w:p w14:paraId="401B34D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],</w:t>
      </w:r>
    </w:p>
    <w:p w14:paraId="1DB872E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"porDefense": [</w:t>
      </w:r>
    </w:p>
    <w:p w14:paraId="25A4F748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{</w:t>
      </w:r>
    </w:p>
    <w:p w14:paraId="3C3AA21B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$bucket: {</w:t>
      </w:r>
    </w:p>
    <w:p w14:paraId="75B0513A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groupBy: "$defense",</w:t>
      </w:r>
    </w:p>
    <w:p w14:paraId="54868B8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boundaries: [0, 50, 80, 200],</w:t>
      </w:r>
    </w:p>
    <w:p w14:paraId="51E9595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default: 200,</w:t>
      </w:r>
    </w:p>
    <w:p w14:paraId="76AC8B50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output: { total: { $sum: 1 } }</w:t>
      </w:r>
    </w:p>
    <w:p w14:paraId="79BDA39A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}</w:t>
      </w:r>
    </w:p>
    <w:p w14:paraId="3C2D5C43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}</w:t>
      </w:r>
    </w:p>
    <w:p w14:paraId="37EE650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],</w:t>
      </w:r>
    </w:p>
    <w:p w14:paraId="6BB39706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"mediaGeral": [</w:t>
      </w:r>
    </w:p>
    <w:p w14:paraId="6C899612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{</w:t>
      </w:r>
    </w:p>
    <w:p w14:paraId="6863DA1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$group: {</w:t>
      </w:r>
    </w:p>
    <w:p w14:paraId="6312CD54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_id: null,</w:t>
      </w:r>
    </w:p>
    <w:p w14:paraId="1411C5A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mediaHP: { $avg: "$hp" },</w:t>
      </w:r>
    </w:p>
    <w:p w14:paraId="2A9CE0C1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mediaAttack: { $avg: "$attack" },</w:t>
      </w:r>
    </w:p>
    <w:p w14:paraId="2775E8CF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mediaDefense: { $avg: "$defense" },</w:t>
      </w:r>
    </w:p>
    <w:p w14:paraId="484EDD35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total: { $sum: 1 }</w:t>
      </w:r>
    </w:p>
    <w:p w14:paraId="7BE5E648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}</w:t>
      </w:r>
    </w:p>
    <w:p w14:paraId="5965C85E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},</w:t>
      </w:r>
    </w:p>
    <w:p w14:paraId="1FCC08E0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{</w:t>
      </w:r>
    </w:p>
    <w:p w14:paraId="01982087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$project: {</w:t>
      </w:r>
    </w:p>
    <w:p w14:paraId="0DC8F489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_id: 0,</w:t>
      </w:r>
    </w:p>
    <w:p w14:paraId="397D4C51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mediaHP: { $round: ["$mediaHP", 1] },</w:t>
      </w:r>
    </w:p>
    <w:p w14:paraId="06B60073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mediaAttack: { $round: ["$mediaAttack", 1] },</w:t>
      </w:r>
    </w:p>
    <w:p w14:paraId="2ABD0D20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mediaDefense: { $round: ["$mediaDefense", 1] },</w:t>
      </w:r>
    </w:p>
    <w:p w14:paraId="3991B2C9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  total: 1</w:t>
      </w:r>
    </w:p>
    <w:p w14:paraId="0AB95330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  }</w:t>
      </w:r>
    </w:p>
    <w:p w14:paraId="4FE277A8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  }</w:t>
      </w:r>
    </w:p>
    <w:p w14:paraId="255F2A8B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  ]</w:t>
      </w:r>
    </w:p>
    <w:p w14:paraId="5E71A606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  }</w:t>
      </w:r>
    </w:p>
    <w:p w14:paraId="4344FD5C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 xml:space="preserve">  }</w:t>
      </w:r>
    </w:p>
    <w:p w14:paraId="334F0893">
      <w:pPr>
        <w:pStyle w:val="6"/>
        <w:spacing w:after="0" w:line="453" w:lineRule="auto"/>
        <w:rPr>
          <w:rFonts w:hint="default"/>
        </w:rPr>
      </w:pPr>
      <w:r>
        <w:rPr>
          <w:rFonts w:hint="default"/>
        </w:rPr>
        <w:t>])</w:t>
      </w:r>
    </w:p>
    <w:p w14:paraId="134416E6">
      <w:pPr>
        <w:pStyle w:val="6"/>
        <w:spacing w:after="0" w:line="453" w:lineRule="auto"/>
        <w:rPr>
          <w:rFonts w:hint="default"/>
        </w:rPr>
      </w:pPr>
    </w:p>
    <w:p w14:paraId="69AC69D0">
      <w:pPr>
        <w:pStyle w:val="6"/>
        <w:spacing w:after="0" w:line="453" w:lineRule="auto"/>
        <w:rPr>
          <w:rFonts w:hint="default"/>
        </w:rPr>
      </w:pPr>
    </w:p>
    <w:p w14:paraId="480374D5">
      <w:pPr>
        <w:pStyle w:val="6"/>
        <w:spacing w:after="0" w:line="453" w:lineRule="auto"/>
      </w:pPr>
    </w:p>
    <w:p w14:paraId="6B979FE3">
      <w:pPr>
        <w:pStyle w:val="6"/>
        <w:spacing w:after="0" w:line="453" w:lineRule="auto"/>
        <w:sectPr>
          <w:pgSz w:w="12240" w:h="15840"/>
          <w:pgMar w:top="1400" w:right="1800" w:bottom="280" w:left="1440" w:header="720" w:footer="720" w:gutter="0"/>
          <w:cols w:space="720" w:num="1"/>
        </w:sectPr>
      </w:pPr>
    </w:p>
    <w:p w14:paraId="1860B542">
      <w:pPr>
        <w:spacing w:before="39"/>
        <w:ind w:left="359" w:right="0" w:firstLine="0"/>
        <w:jc w:val="left"/>
        <w:rPr>
          <w:b/>
          <w:sz w:val="22"/>
        </w:rPr>
      </w:pPr>
      <w:bookmarkStart w:id="7" w:name="Exercício 6 - DESAFIO FINAL BÔNUS - Tudo"/>
      <w:bookmarkEnd w:id="7"/>
      <w:r>
        <w:rPr>
          <w:b/>
          <w:color w:val="4F80BC"/>
          <w:sz w:val="22"/>
        </w:rPr>
        <w:t>Exercício</w:t>
      </w:r>
      <w:r>
        <w:rPr>
          <w:rFonts w:ascii="Times New Roman" w:hAnsi="Times New Roman"/>
          <w:color w:val="4F80BC"/>
          <w:spacing w:val="-11"/>
          <w:sz w:val="22"/>
        </w:rPr>
        <w:t xml:space="preserve"> </w:t>
      </w:r>
      <w:r>
        <w:rPr>
          <w:b/>
          <w:color w:val="4F80BC"/>
          <w:sz w:val="22"/>
        </w:rPr>
        <w:t>6</w:t>
      </w:r>
      <w:r>
        <w:rPr>
          <w:rFonts w:ascii="Times New Roman" w:hAnsi="Times New Roman"/>
          <w:color w:val="4F80BC"/>
          <w:spacing w:val="-12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2"/>
          <w:sz w:val="22"/>
        </w:rPr>
        <w:t xml:space="preserve"> </w:t>
      </w:r>
      <w:r>
        <w:rPr>
          <w:b/>
          <w:color w:val="4F80BC"/>
          <w:sz w:val="22"/>
        </w:rPr>
        <w:t>DESAFIO</w:t>
      </w:r>
      <w:r>
        <w:rPr>
          <w:rFonts w:ascii="Times New Roman" w:hAnsi="Times New Roman"/>
          <w:color w:val="4F80BC"/>
          <w:spacing w:val="-11"/>
          <w:sz w:val="22"/>
        </w:rPr>
        <w:t xml:space="preserve"> </w:t>
      </w:r>
      <w:r>
        <w:rPr>
          <w:b/>
          <w:color w:val="4F80BC"/>
          <w:sz w:val="22"/>
        </w:rPr>
        <w:t>FINAL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BÔNUS</w:t>
      </w:r>
      <w:r>
        <w:rPr>
          <w:rFonts w:ascii="Times New Roman" w:hAnsi="Times New Roman"/>
          <w:color w:val="4F80BC"/>
          <w:spacing w:val="-12"/>
          <w:sz w:val="22"/>
        </w:rPr>
        <w:t xml:space="preserve"> </w:t>
      </w:r>
      <w:r>
        <w:rPr>
          <w:b/>
          <w:color w:val="4F80BC"/>
          <w:sz w:val="22"/>
        </w:rPr>
        <w:t>-</w:t>
      </w:r>
      <w:r>
        <w:rPr>
          <w:rFonts w:ascii="Times New Roman" w:hAnsi="Times New Roman"/>
          <w:color w:val="4F80BC"/>
          <w:spacing w:val="-13"/>
          <w:sz w:val="22"/>
        </w:rPr>
        <w:t xml:space="preserve"> </w:t>
      </w:r>
      <w:r>
        <w:rPr>
          <w:b/>
          <w:color w:val="4F80BC"/>
          <w:sz w:val="22"/>
        </w:rPr>
        <w:t>Tudo</w:t>
      </w:r>
      <w:r>
        <w:rPr>
          <w:b/>
          <w:color w:val="4F80BC"/>
          <w:spacing w:val="-5"/>
          <w:sz w:val="22"/>
        </w:rPr>
        <w:t xml:space="preserve"> </w:t>
      </w:r>
      <w:r>
        <w:rPr>
          <w:b/>
          <w:color w:val="4F80BC"/>
          <w:sz w:val="22"/>
        </w:rPr>
        <w:t>Junto:</w:t>
      </w:r>
      <w:r>
        <w:rPr>
          <w:b/>
          <w:color w:val="4F80BC"/>
          <w:spacing w:val="-5"/>
          <w:sz w:val="22"/>
        </w:rPr>
        <w:t xml:space="preserve"> </w:t>
      </w:r>
      <w:r>
        <w:rPr>
          <w:b/>
          <w:color w:val="4F80BC"/>
          <w:sz w:val="22"/>
        </w:rPr>
        <w:t>$facet</w:t>
      </w:r>
      <w:r>
        <w:rPr>
          <w:b/>
          <w:color w:val="4F80BC"/>
          <w:spacing w:val="-6"/>
          <w:sz w:val="22"/>
        </w:rPr>
        <w:t xml:space="preserve"> </w:t>
      </w:r>
      <w:r>
        <w:rPr>
          <w:b/>
          <w:color w:val="4F80BC"/>
          <w:sz w:val="22"/>
        </w:rPr>
        <w:t>+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$bucket</w:t>
      </w:r>
      <w:r>
        <w:rPr>
          <w:b/>
          <w:color w:val="4F80BC"/>
          <w:spacing w:val="-5"/>
          <w:sz w:val="22"/>
        </w:rPr>
        <w:t xml:space="preserve"> </w:t>
      </w:r>
      <w:r>
        <w:rPr>
          <w:b/>
          <w:color w:val="4F80BC"/>
          <w:sz w:val="22"/>
        </w:rPr>
        <w:t>+</w:t>
      </w:r>
      <w:r>
        <w:rPr>
          <w:b/>
          <w:color w:val="4F80BC"/>
          <w:spacing w:val="-8"/>
          <w:sz w:val="22"/>
        </w:rPr>
        <w:t xml:space="preserve"> </w:t>
      </w:r>
      <w:r>
        <w:rPr>
          <w:b/>
          <w:color w:val="4F80BC"/>
          <w:sz w:val="22"/>
        </w:rPr>
        <w:t>$bucketAuto</w:t>
      </w:r>
      <w:r>
        <w:rPr>
          <w:b/>
          <w:color w:val="4F80BC"/>
          <w:spacing w:val="-4"/>
          <w:sz w:val="22"/>
        </w:rPr>
        <w:t xml:space="preserve"> </w:t>
      </w:r>
      <w:r>
        <w:rPr>
          <w:b/>
          <w:color w:val="4F80BC"/>
          <w:sz w:val="22"/>
        </w:rPr>
        <w:t>+</w:t>
      </w:r>
      <w:r>
        <w:rPr>
          <w:b/>
          <w:color w:val="4F80BC"/>
          <w:spacing w:val="-7"/>
          <w:sz w:val="22"/>
        </w:rPr>
        <w:t xml:space="preserve"> </w:t>
      </w:r>
      <w:r>
        <w:rPr>
          <w:b/>
          <w:color w:val="4F80BC"/>
          <w:sz w:val="22"/>
        </w:rPr>
        <w:t>$lookup</w:t>
      </w:r>
      <w:r>
        <w:rPr>
          <w:b/>
          <w:color w:val="4F80BC"/>
          <w:spacing w:val="-5"/>
          <w:sz w:val="22"/>
        </w:rPr>
        <w:t xml:space="preserve"> </w:t>
      </w:r>
      <w:r>
        <w:rPr>
          <w:b/>
          <w:color w:val="4F80BC"/>
          <w:spacing w:val="-10"/>
          <w:sz w:val="22"/>
        </w:rPr>
        <w:t>+</w:t>
      </w:r>
    </w:p>
    <w:p w14:paraId="185F54CB">
      <w:pPr>
        <w:pStyle w:val="3"/>
        <w:spacing w:before="40"/>
      </w:pPr>
      <w:r>
        <w:rPr>
          <w:color w:val="4F80BC"/>
        </w:rPr>
        <w:t>$switch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(1,0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ponto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bônus)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-</w:t>
      </w:r>
      <w:r>
        <w:rPr>
          <w:rFonts w:ascii="Times New Roman" w:hAnsi="Times New Roman"/>
          <w:b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NINJA</w:t>
      </w:r>
    </w:p>
    <w:p w14:paraId="657BB0FD">
      <w:pPr>
        <w:pStyle w:val="6"/>
        <w:spacing w:before="41" w:line="276" w:lineRule="auto"/>
        <w:ind w:left="359" w:right="103"/>
      </w:pPr>
      <w:r>
        <w:t>Contexto: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CEO</w:t>
      </w:r>
      <w:r>
        <w:rPr>
          <w:rFonts w:ascii="Times New Roman" w:hAnsi="Times New Roman"/>
        </w:rPr>
        <w:t xml:space="preserve"> </w:t>
      </w:r>
      <w:r>
        <w:t>amou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dashboard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quer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MEGA</w:t>
      </w:r>
      <w:r>
        <w:rPr>
          <w:rFonts w:ascii="Times New Roman" w:hAnsi="Times New Roman"/>
        </w:rPr>
        <w:t xml:space="preserve"> </w:t>
      </w:r>
      <w:r>
        <w:t>dashboard:</w:t>
      </w:r>
      <w:r>
        <w:rPr>
          <w:rFonts w:ascii="Times New Roman" w:hAnsi="Times New Roman"/>
        </w:rPr>
        <w:t xml:space="preserve"> </w:t>
      </w:r>
      <w:r>
        <w:t>manual</w:t>
      </w:r>
      <w:r>
        <w:rPr>
          <w:rFonts w:ascii="Times New Roman" w:hAnsi="Times New Roman"/>
        </w:rPr>
        <w:t xml:space="preserve"> </w:t>
      </w:r>
      <w:r>
        <w:t>vs</w:t>
      </w:r>
      <w:r>
        <w:rPr>
          <w:rFonts w:ascii="Times New Roman" w:hAnsi="Times New Roman"/>
        </w:rPr>
        <w:t xml:space="preserve"> </w:t>
      </w:r>
      <w:r>
        <w:t>automático</w:t>
      </w:r>
      <w:r>
        <w:rPr>
          <w:rFonts w:ascii="Times New Roman" w:hAnsi="Times New Roman"/>
        </w:rPr>
        <w:t xml:space="preserve"> </w:t>
      </w:r>
      <w:r>
        <w:t>vs</w:t>
      </w:r>
      <w:r>
        <w:rPr>
          <w:rFonts w:ascii="Times New Roman" w:hAnsi="Times New Roman"/>
        </w:rPr>
        <w:t xml:space="preserve"> </w:t>
      </w:r>
      <w:r>
        <w:t>classificação</w:t>
      </w:r>
      <w:r>
        <w:rPr>
          <w:rFonts w:ascii="Times New Roman" w:hAnsi="Times New Roman"/>
          <w:spacing w:val="-8"/>
        </w:rPr>
        <w:t xml:space="preserve"> </w:t>
      </w:r>
      <w:r>
        <w:t>textual,</w:t>
      </w:r>
      <w:r>
        <w:rPr>
          <w:rFonts w:ascii="Times New Roman" w:hAnsi="Times New Roman"/>
          <w:spacing w:val="-7"/>
        </w:rPr>
        <w:t xml:space="preserve"> </w:t>
      </w:r>
      <w:r>
        <w:t>tudo</w:t>
      </w:r>
      <w:r>
        <w:rPr>
          <w:rFonts w:ascii="Times New Roman" w:hAnsi="Times New Roman"/>
          <w:spacing w:val="-5"/>
        </w:rPr>
        <w:t xml:space="preserve"> </w:t>
      </w:r>
      <w:r>
        <w:t>em</w:t>
      </w:r>
      <w:r>
        <w:rPr>
          <w:rFonts w:ascii="Times New Roman" w:hAnsi="Times New Roman"/>
          <w:spacing w:val="-9"/>
        </w:rPr>
        <w:t xml:space="preserve"> </w:t>
      </w:r>
      <w:r>
        <w:t>1</w:t>
      </w:r>
      <w:r>
        <w:rPr>
          <w:rFonts w:ascii="Times New Roman" w:hAnsi="Times New Roman"/>
          <w:spacing w:val="-7"/>
        </w:rPr>
        <w:t xml:space="preserve"> </w:t>
      </w:r>
      <w:r>
        <w:t>query,</w:t>
      </w:r>
      <w:r>
        <w:rPr>
          <w:rFonts w:ascii="Times New Roman" w:hAnsi="Times New Roman"/>
          <w:spacing w:val="-7"/>
        </w:rPr>
        <w:t xml:space="preserve"> </w:t>
      </w:r>
      <w:r>
        <w:t>com</w:t>
      </w:r>
      <w:r>
        <w:rPr>
          <w:rFonts w:ascii="Times New Roman" w:hAnsi="Times New Roman"/>
          <w:spacing w:val="-9"/>
        </w:rPr>
        <w:t xml:space="preserve"> </w:t>
      </w:r>
      <w:r>
        <w:t>texto,</w:t>
      </w:r>
      <w:r>
        <w:rPr>
          <w:rFonts w:ascii="Times New Roman" w:hAnsi="Times New Roman"/>
          <w:spacing w:val="-8"/>
        </w:rPr>
        <w:t xml:space="preserve"> </w:t>
      </w:r>
      <w:r>
        <w:t>quantidade</w:t>
      </w:r>
      <w:r>
        <w:rPr>
          <w:rFonts w:ascii="Times New Roman" w:hAnsi="Times New Roman"/>
          <w:spacing w:val="-7"/>
        </w:rPr>
        <w:t xml:space="preserve"> </w:t>
      </w:r>
      <w:r>
        <w:t>e</w:t>
      </w:r>
      <w:r>
        <w:rPr>
          <w:rFonts w:ascii="Times New Roman" w:hAnsi="Times New Roman"/>
          <w:spacing w:val="-7"/>
        </w:rPr>
        <w:t xml:space="preserve"> </w:t>
      </w:r>
      <w:r>
        <w:t>dicas!</w:t>
      </w:r>
      <w:r>
        <w:rPr>
          <w:rFonts w:ascii="Times New Roman" w:hAnsi="Times New Roman"/>
          <w:spacing w:val="-8"/>
        </w:rPr>
        <w:t xml:space="preserve"> </w:t>
      </w:r>
      <w:r>
        <w:t>É</w:t>
      </w:r>
      <w:r>
        <w:rPr>
          <w:rFonts w:ascii="Times New Roman" w:hAnsi="Times New Roman"/>
          <w:spacing w:val="-9"/>
        </w:rPr>
        <w:t xml:space="preserve"> </w:t>
      </w:r>
      <w:r>
        <w:t>o</w:t>
      </w:r>
      <w:r>
        <w:rPr>
          <w:rFonts w:ascii="Times New Roman" w:hAnsi="Times New Roman"/>
          <w:spacing w:val="-8"/>
        </w:rPr>
        <w:t xml:space="preserve"> </w:t>
      </w:r>
      <w:r>
        <w:t>relatório</w:t>
      </w:r>
      <w:r>
        <w:rPr>
          <w:rFonts w:ascii="Times New Roman" w:hAnsi="Times New Roman"/>
          <w:spacing w:val="-8"/>
        </w:rPr>
        <w:t xml:space="preserve"> </w:t>
      </w:r>
      <w:r>
        <w:t>que</w:t>
      </w:r>
      <w:r>
        <w:rPr>
          <w:rFonts w:ascii="Times New Roman" w:hAnsi="Times New Roman"/>
          <w:spacing w:val="-8"/>
        </w:rPr>
        <w:t xml:space="preserve"> </w:t>
      </w:r>
      <w:r>
        <w:t>vai</w:t>
      </w:r>
      <w:r>
        <w:rPr>
          <w:rFonts w:ascii="Times New Roman" w:hAnsi="Times New Roman"/>
          <w:spacing w:val="-7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conselho!</w:t>
      </w:r>
    </w:p>
    <w:p w14:paraId="1505E25D">
      <w:pPr>
        <w:pStyle w:val="6"/>
        <w:spacing w:before="39"/>
      </w:pPr>
    </w:p>
    <w:p w14:paraId="5F2DEB50">
      <w:pPr>
        <w:pStyle w:val="6"/>
        <w:ind w:left="359"/>
      </w:pPr>
      <w:r>
        <w:t>Com</w:t>
      </w:r>
      <w:r>
        <w:rPr>
          <w:rFonts w:ascii="Times New Roman"/>
          <w:spacing w:val="-13"/>
        </w:rPr>
        <w:t xml:space="preserve"> </w:t>
      </w:r>
      <w:r>
        <w:t>pokemon</w:t>
      </w:r>
      <w:r>
        <w:rPr>
          <w:rFonts w:ascii="Times New Roman"/>
          <w:spacing w:val="-13"/>
        </w:rPr>
        <w:t xml:space="preserve"> </w:t>
      </w:r>
      <w:r>
        <w:t>+</w:t>
      </w:r>
      <w:r>
        <w:rPr>
          <w:rFonts w:ascii="Times New Roman"/>
          <w:spacing w:val="-12"/>
        </w:rPr>
        <w:t xml:space="preserve"> </w:t>
      </w:r>
      <w:r>
        <w:t>faixas_ataque,</w:t>
      </w:r>
      <w:r>
        <w:rPr>
          <w:rFonts w:ascii="Times New Roman"/>
          <w:spacing w:val="-13"/>
        </w:rPr>
        <w:t xml:space="preserve"> </w:t>
      </w:r>
      <w:r>
        <w:t>em</w:t>
      </w:r>
      <w:r>
        <w:rPr>
          <w:rFonts w:ascii="Times New Roman"/>
          <w:spacing w:val="-12"/>
        </w:rPr>
        <w:t xml:space="preserve"> </w:t>
      </w:r>
      <w:r>
        <w:t>UMA</w:t>
      </w:r>
      <w:r>
        <w:rPr>
          <w:rFonts w:ascii="Times New Roman"/>
          <w:spacing w:val="-13"/>
        </w:rPr>
        <w:t xml:space="preserve"> </w:t>
      </w:r>
      <w:r>
        <w:t>query</w:t>
      </w:r>
      <w:r>
        <w:rPr>
          <w:rFonts w:ascii="Times New Roman"/>
          <w:spacing w:val="-12"/>
        </w:rPr>
        <w:t xml:space="preserve"> </w:t>
      </w:r>
      <w:r>
        <w:t>com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$facet:</w:t>
      </w:r>
    </w:p>
    <w:p w14:paraId="3F1498F5">
      <w:pPr>
        <w:pStyle w:val="8"/>
        <w:numPr>
          <w:ilvl w:val="0"/>
          <w:numId w:val="6"/>
        </w:numPr>
        <w:tabs>
          <w:tab w:val="left" w:pos="578"/>
        </w:tabs>
        <w:spacing w:before="41" w:after="0" w:line="276" w:lineRule="auto"/>
        <w:ind w:left="359" w:right="1191" w:firstLine="0"/>
        <w:jc w:val="left"/>
        <w:rPr>
          <w:sz w:val="22"/>
        </w:rPr>
      </w:pPr>
      <w:r>
        <w:rPr>
          <w:sz w:val="22"/>
        </w:rPr>
        <w:t>porAtaqueManual: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attack</w:t>
      </w:r>
      <w:r>
        <w:rPr>
          <w:rFonts w:ascii="Times New Roman"/>
          <w:spacing w:val="-11"/>
          <w:sz w:val="22"/>
        </w:rPr>
        <w:t xml:space="preserve"> </w:t>
      </w:r>
      <w:r>
        <w:rPr>
          <w:sz w:val="22"/>
        </w:rPr>
        <w:t>[0,50,80,100,200]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$lookup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em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faixas_ataque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textual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e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dica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(Texto+Quantidade+Info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extra)</w:t>
      </w:r>
    </w:p>
    <w:p w14:paraId="6BAE5C63">
      <w:pPr>
        <w:pStyle w:val="8"/>
        <w:numPr>
          <w:ilvl w:val="0"/>
          <w:numId w:val="6"/>
        </w:numPr>
        <w:tabs>
          <w:tab w:val="left" w:pos="588"/>
        </w:tabs>
        <w:spacing w:before="0" w:after="0" w:line="268" w:lineRule="exact"/>
        <w:ind w:left="588" w:right="0" w:hanging="229"/>
        <w:jc w:val="left"/>
        <w:rPr>
          <w:sz w:val="22"/>
        </w:rPr>
      </w:pPr>
      <w:r>
        <w:rPr>
          <w:spacing w:val="-2"/>
          <w:sz w:val="22"/>
        </w:rPr>
        <w:t>porAtaqueAuto:</w:t>
      </w:r>
      <w:r>
        <w:rPr>
          <w:rFonts w:ascii="Times New Roman"/>
          <w:spacing w:val="-2"/>
          <w:sz w:val="22"/>
        </w:rPr>
        <w:t xml:space="preserve"> </w:t>
      </w:r>
      <w:r>
        <w:rPr>
          <w:spacing w:val="-2"/>
          <w:sz w:val="22"/>
        </w:rPr>
        <w:t>$bucketAuto</w:t>
      </w:r>
      <w:r>
        <w:rPr>
          <w:rFonts w:ascii="Times New Roman"/>
          <w:spacing w:val="2"/>
          <w:sz w:val="22"/>
        </w:rPr>
        <w:t xml:space="preserve"> </w:t>
      </w:r>
      <w:r>
        <w:rPr>
          <w:spacing w:val="-2"/>
          <w:sz w:val="22"/>
        </w:rPr>
        <w:t>por</w:t>
      </w:r>
      <w:r>
        <w:rPr>
          <w:rFonts w:ascii="Times New Roman"/>
          <w:spacing w:val="-1"/>
          <w:sz w:val="22"/>
        </w:rPr>
        <w:t xml:space="preserve"> </w:t>
      </w:r>
      <w:r>
        <w:rPr>
          <w:spacing w:val="-2"/>
          <w:sz w:val="22"/>
        </w:rPr>
        <w:t>attack</w:t>
      </w:r>
      <w:r>
        <w:rPr>
          <w:rFonts w:ascii="Times New Roman"/>
          <w:spacing w:val="-3"/>
          <w:sz w:val="22"/>
        </w:rPr>
        <w:t xml:space="preserve"> </w:t>
      </w:r>
      <w:r>
        <w:rPr>
          <w:spacing w:val="-2"/>
          <w:sz w:val="22"/>
        </w:rPr>
        <w:t>buckets:4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com</w:t>
      </w:r>
      <w:r>
        <w:rPr>
          <w:rFonts w:ascii="Times New Roman"/>
          <w:sz w:val="22"/>
        </w:rPr>
        <w:t xml:space="preserve"> </w:t>
      </w:r>
      <w:r>
        <w:rPr>
          <w:spacing w:val="-2"/>
          <w:sz w:val="22"/>
        </w:rPr>
        <w:t>total</w:t>
      </w:r>
    </w:p>
    <w:p w14:paraId="64636950">
      <w:pPr>
        <w:pStyle w:val="8"/>
        <w:numPr>
          <w:ilvl w:val="0"/>
          <w:numId w:val="6"/>
        </w:numPr>
        <w:tabs>
          <w:tab w:val="left" w:pos="566"/>
        </w:tabs>
        <w:spacing w:before="42" w:after="0" w:line="240" w:lineRule="auto"/>
        <w:ind w:left="566" w:right="0" w:hanging="207"/>
        <w:jc w:val="left"/>
        <w:rPr>
          <w:sz w:val="22"/>
        </w:rPr>
      </w:pPr>
      <w:r>
        <w:rPr>
          <w:sz w:val="22"/>
        </w:rPr>
        <w:t>porHP:</w:t>
      </w:r>
      <w:r>
        <w:rPr>
          <w:rFonts w:ascii="Times New Roman"/>
          <w:spacing w:val="-14"/>
          <w:sz w:val="22"/>
        </w:rPr>
        <w:t xml:space="preserve"> </w:t>
      </w:r>
      <w:r>
        <w:rPr>
          <w:sz w:val="22"/>
        </w:rPr>
        <w:t>$bucket</w:t>
      </w:r>
      <w:r>
        <w:rPr>
          <w:rFonts w:ascii="Times New Roman"/>
          <w:spacing w:val="-12"/>
          <w:sz w:val="22"/>
        </w:rPr>
        <w:t xml:space="preserve"> </w:t>
      </w:r>
      <w:r>
        <w:rPr>
          <w:sz w:val="22"/>
        </w:rPr>
        <w:t>por</w:t>
      </w:r>
      <w:r>
        <w:rPr>
          <w:rFonts w:ascii="Times New Roman"/>
          <w:spacing w:val="-12"/>
          <w:sz w:val="22"/>
        </w:rPr>
        <w:t xml:space="preserve"> </w:t>
      </w:r>
      <w:r>
        <w:rPr>
          <w:sz w:val="22"/>
        </w:rPr>
        <w:t>hp</w:t>
      </w:r>
      <w:r>
        <w:rPr>
          <w:rFonts w:ascii="Times New Roman"/>
          <w:spacing w:val="-12"/>
          <w:sz w:val="22"/>
        </w:rPr>
        <w:t xml:space="preserve"> </w:t>
      </w:r>
      <w:r>
        <w:rPr>
          <w:sz w:val="22"/>
        </w:rPr>
        <w:t>[0,50,80,255]</w:t>
      </w:r>
      <w:r>
        <w:rPr>
          <w:rFonts w:ascii="Times New Roman"/>
          <w:spacing w:val="-13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/>
          <w:spacing w:val="-14"/>
          <w:sz w:val="22"/>
        </w:rPr>
        <w:t xml:space="preserve"> </w:t>
      </w:r>
      <w:r>
        <w:rPr>
          <w:spacing w:val="-4"/>
          <w:sz w:val="22"/>
        </w:rPr>
        <w:t>total</w:t>
      </w:r>
    </w:p>
    <w:p w14:paraId="2C163974">
      <w:pPr>
        <w:pStyle w:val="8"/>
        <w:numPr>
          <w:ilvl w:val="0"/>
          <w:numId w:val="6"/>
        </w:numPr>
        <w:tabs>
          <w:tab w:val="left" w:pos="588"/>
        </w:tabs>
        <w:spacing w:before="39" w:after="0" w:line="276" w:lineRule="auto"/>
        <w:ind w:left="359" w:right="110" w:firstLine="0"/>
        <w:jc w:val="left"/>
        <w:rPr>
          <w:sz w:val="22"/>
        </w:rPr>
      </w:pPr>
      <w:r>
        <w:rPr>
          <w:sz w:val="22"/>
        </w:rPr>
        <w:t>classificacaoSwitch: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$addFields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/>
          <w:spacing w:val="-10"/>
          <w:sz w:val="22"/>
        </w:rPr>
        <w:t xml:space="preserve"> </w:t>
      </w:r>
      <w:r>
        <w:rPr>
          <w:sz w:val="22"/>
        </w:rPr>
        <w:t>$switch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para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classe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textual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+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$group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com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total</w:t>
      </w:r>
      <w:r>
        <w:rPr>
          <w:rFonts w:ascii="Times New Roman"/>
          <w:spacing w:val="-9"/>
          <w:sz w:val="22"/>
        </w:rPr>
        <w:t xml:space="preserve"> </w:t>
      </w:r>
      <w:r>
        <w:rPr>
          <w:sz w:val="22"/>
        </w:rPr>
        <w:t>(igual</w:t>
      </w:r>
      <w:r>
        <w:rPr>
          <w:rFonts w:ascii="Times New Roman"/>
          <w:spacing w:val="-8"/>
          <w:sz w:val="22"/>
        </w:rPr>
        <w:t xml:space="preserve"> </w:t>
      </w:r>
      <w:r>
        <w:rPr>
          <w:sz w:val="22"/>
        </w:rPr>
        <w:t>Ex2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mas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dentro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do</w:t>
      </w:r>
      <w:r>
        <w:rPr>
          <w:rFonts w:ascii="Times New Roman"/>
          <w:sz w:val="22"/>
        </w:rPr>
        <w:t xml:space="preserve"> </w:t>
      </w:r>
      <w:r>
        <w:rPr>
          <w:sz w:val="22"/>
        </w:rPr>
        <w:t>$facet)</w:t>
      </w:r>
    </w:p>
    <w:p w14:paraId="46E890D7">
      <w:pPr>
        <w:pStyle w:val="6"/>
        <w:spacing w:before="40"/>
      </w:pPr>
    </w:p>
    <w:p w14:paraId="16D8E1D4">
      <w:pPr>
        <w:pStyle w:val="6"/>
        <w:spacing w:line="276" w:lineRule="auto"/>
        <w:ind w:left="359"/>
      </w:pPr>
      <w:r>
        <w:t>Resultado:</w:t>
      </w:r>
      <w:r>
        <w:rPr>
          <w:rFonts w:ascii="Times New Roman" w:hAnsi="Times New Roman"/>
          <w:spacing w:val="-9"/>
        </w:rPr>
        <w:t xml:space="preserve"> </w:t>
      </w:r>
      <w:r>
        <w:t>Dashboard</w:t>
      </w:r>
      <w:r>
        <w:rPr>
          <w:rFonts w:ascii="Times New Roman" w:hAnsi="Times New Roman"/>
          <w:spacing w:val="-10"/>
        </w:rPr>
        <w:t xml:space="preserve"> </w:t>
      </w:r>
      <w:r>
        <w:t>completo</w:t>
      </w:r>
      <w:r>
        <w:rPr>
          <w:rFonts w:ascii="Times New Roman" w:hAnsi="Times New Roman"/>
          <w:spacing w:val="-9"/>
        </w:rPr>
        <w:t xml:space="preserve"> </w:t>
      </w:r>
      <w:r>
        <w:t>com</w:t>
      </w:r>
      <w:r>
        <w:rPr>
          <w:rFonts w:ascii="Times New Roman" w:hAnsi="Times New Roman"/>
          <w:spacing w:val="-8"/>
        </w:rPr>
        <w:t xml:space="preserve"> </w:t>
      </w:r>
      <w:r>
        <w:t>manual</w:t>
      </w:r>
      <w:r>
        <w:rPr>
          <w:rFonts w:ascii="Times New Roman" w:hAnsi="Times New Roman"/>
          <w:spacing w:val="-9"/>
        </w:rPr>
        <w:t xml:space="preserve"> </w:t>
      </w:r>
      <w:r>
        <w:t>com</w:t>
      </w:r>
      <w:r>
        <w:rPr>
          <w:rFonts w:ascii="Times New Roman" w:hAnsi="Times New Roman"/>
          <w:spacing w:val="-10"/>
        </w:rPr>
        <w:t xml:space="preserve"> </w:t>
      </w:r>
      <w:r>
        <w:t>lookup</w:t>
      </w:r>
      <w:r>
        <w:rPr>
          <w:rFonts w:ascii="Times New Roman" w:hAnsi="Times New Roman"/>
          <w:spacing w:val="-10"/>
        </w:rPr>
        <w:t xml:space="preserve"> </w:t>
      </w:r>
      <w:r>
        <w:t>(texto+quantidade+dica)</w:t>
      </w:r>
      <w:r>
        <w:rPr>
          <w:rFonts w:ascii="Times New Roman" w:hAnsi="Times New Roman"/>
          <w:spacing w:val="-11"/>
        </w:rPr>
        <w:t xml:space="preserve"> </w:t>
      </w:r>
      <w:r>
        <w:t>+</w:t>
      </w:r>
      <w:r>
        <w:rPr>
          <w:rFonts w:ascii="Times New Roman" w:hAnsi="Times New Roman"/>
          <w:spacing w:val="-9"/>
        </w:rPr>
        <w:t xml:space="preserve"> </w:t>
      </w:r>
      <w:r>
        <w:t>auto</w:t>
      </w:r>
      <w:r>
        <w:rPr>
          <w:rFonts w:ascii="Times New Roman" w:hAnsi="Times New Roman"/>
          <w:spacing w:val="-8"/>
        </w:rPr>
        <w:t xml:space="preserve"> </w:t>
      </w:r>
      <w:r>
        <w:t>+</w:t>
      </w:r>
      <w:r>
        <w:rPr>
          <w:rFonts w:ascii="Times New Roman" w:hAnsi="Times New Roman"/>
        </w:rPr>
        <w:t xml:space="preserve"> </w:t>
      </w:r>
      <w:r>
        <w:t>porHP</w:t>
      </w:r>
      <w:r>
        <w:rPr>
          <w:rFonts w:ascii="Times New Roman" w:hAnsi="Times New Roman"/>
        </w:rPr>
        <w:t xml:space="preserve"> </w:t>
      </w:r>
      <w:r>
        <w:t>+</w:t>
      </w:r>
      <w:r>
        <w:rPr>
          <w:rFonts w:ascii="Times New Roman" w:hAnsi="Times New Roman"/>
        </w:rPr>
        <w:t xml:space="preserve"> </w:t>
      </w:r>
      <w:r>
        <w:t>switch</w:t>
      </w:r>
      <w:r>
        <w:rPr>
          <w:rFonts w:ascii="Times New Roman" w:hAnsi="Times New Roman"/>
        </w:rPr>
        <w:t xml:space="preserve"> </w:t>
      </w:r>
      <w:r>
        <w:t>-</w:t>
      </w:r>
      <w:r>
        <w:rPr>
          <w:rFonts w:ascii="Times New Roman" w:hAnsi="Times New Roman"/>
        </w:rPr>
        <w:t xml:space="preserve"> </w:t>
      </w:r>
      <w:r>
        <w:t>tudo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1</w:t>
      </w:r>
      <w:r>
        <w:rPr>
          <w:rFonts w:ascii="Times New Roman" w:hAnsi="Times New Roman"/>
        </w:rPr>
        <w:t xml:space="preserve"> </w:t>
      </w:r>
      <w:r>
        <w:t>query!</w:t>
      </w:r>
      <w:r>
        <w:rPr>
          <w:rFonts w:ascii="Times New Roman" w:hAnsi="Times New Roman"/>
        </w:rPr>
        <w:t xml:space="preserve"> </w:t>
      </w:r>
      <w:r>
        <w:t>Juntou lookup→facet→switch→bucket!</w:t>
      </w:r>
    </w:p>
    <w:p w14:paraId="0FC16BF8">
      <w:pPr>
        <w:pStyle w:val="6"/>
        <w:spacing w:before="1"/>
        <w:ind w:left="359"/>
      </w:pPr>
      <w:r>
        <w:t>Se</w:t>
      </w:r>
      <w:r>
        <w:rPr>
          <w:rFonts w:ascii="Times New Roman" w:hAnsi="Times New Roman"/>
          <w:spacing w:val="-12"/>
        </w:rPr>
        <w:t xml:space="preserve"> </w:t>
      </w:r>
      <w:r>
        <w:t>fizer</w:t>
      </w:r>
      <w:r>
        <w:rPr>
          <w:rFonts w:ascii="Times New Roman" w:hAnsi="Times New Roman"/>
          <w:spacing w:val="-11"/>
        </w:rPr>
        <w:t xml:space="preserve"> </w:t>
      </w:r>
      <w:r>
        <w:t>funcionar,</w:t>
      </w:r>
      <w:r>
        <w:rPr>
          <w:rFonts w:ascii="Times New Roman" w:hAnsi="Times New Roman"/>
          <w:spacing w:val="-12"/>
        </w:rPr>
        <w:t xml:space="preserve"> </w:t>
      </w:r>
      <w:r>
        <w:t>ganha</w:t>
      </w:r>
      <w:r>
        <w:rPr>
          <w:rFonts w:ascii="Times New Roman" w:hAnsi="Times New Roman"/>
          <w:spacing w:val="-11"/>
        </w:rPr>
        <w:t xml:space="preserve"> </w:t>
      </w:r>
      <w:r>
        <w:t>1,0</w:t>
      </w:r>
      <w:r>
        <w:rPr>
          <w:rFonts w:ascii="Times New Roman" w:hAnsi="Times New Roman"/>
          <w:spacing w:val="-12"/>
        </w:rPr>
        <w:t xml:space="preserve"> </w:t>
      </w:r>
      <w:r>
        <w:t>bônus</w:t>
      </w:r>
      <w:r>
        <w:rPr>
          <w:rFonts w:ascii="Times New Roman" w:hAnsi="Times New Roman"/>
          <w:spacing w:val="-11"/>
        </w:rPr>
        <w:t xml:space="preserve"> </w:t>
      </w:r>
      <w:r>
        <w:t>e</w:t>
      </w:r>
      <w:r>
        <w:rPr>
          <w:rFonts w:ascii="Times New Roman" w:hAnsi="Times New Roman"/>
          <w:spacing w:val="-11"/>
        </w:rPr>
        <w:t xml:space="preserve"> </w:t>
      </w:r>
      <w:r>
        <w:t>título</w:t>
      </w:r>
      <w:r>
        <w:rPr>
          <w:rFonts w:ascii="Times New Roman" w:hAnsi="Times New Roman"/>
          <w:spacing w:val="-11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Ninja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MongoDB!</w:t>
      </w:r>
    </w:p>
    <w:p w14:paraId="56551313">
      <w:pPr>
        <w:pStyle w:val="6"/>
        <w:spacing w:before="80"/>
      </w:pPr>
    </w:p>
    <w:p w14:paraId="772E3CDB">
      <w:pPr>
        <w:pStyle w:val="6"/>
        <w:spacing w:before="1" w:line="453" w:lineRule="auto"/>
        <w:ind w:left="359" w:right="6223"/>
        <w:rPr>
          <w:spacing w:val="-2"/>
        </w:rPr>
      </w:pPr>
      <w:r>
        <w:t>Cole</w:t>
      </w:r>
      <w:r>
        <w:rPr>
          <w:rFonts w:ascii="Times New Roman"/>
          <w:spacing w:val="-14"/>
        </w:rPr>
        <w:t xml:space="preserve"> </w:t>
      </w:r>
      <w:r>
        <w:t>a</w:t>
      </w:r>
      <w:r>
        <w:rPr>
          <w:rFonts w:ascii="Times New Roman"/>
          <w:spacing w:val="-14"/>
        </w:rPr>
        <w:t xml:space="preserve"> </w:t>
      </w:r>
      <w:r>
        <w:t>query</w:t>
      </w:r>
      <w:r>
        <w:rPr>
          <w:rFonts w:ascii="Times New Roman"/>
          <w:spacing w:val="-14"/>
        </w:rPr>
        <w:t xml:space="preserve"> </w:t>
      </w:r>
      <w:r>
        <w:t>aqui:</w:t>
      </w:r>
      <w:r>
        <w:rPr>
          <w:rFonts w:ascii="Times New Roman"/>
        </w:rPr>
        <w:t xml:space="preserve"> </w:t>
      </w:r>
      <w:r>
        <w:rPr>
          <w:spacing w:val="-2"/>
        </w:rPr>
        <w:t>Resposta:</w:t>
      </w:r>
    </w:p>
    <w:p w14:paraId="4137AA01">
      <w:pPr>
        <w:pStyle w:val="6"/>
        <w:spacing w:before="1" w:line="453" w:lineRule="auto"/>
        <w:ind w:left="359" w:right="6223"/>
        <w:rPr>
          <w:spacing w:val="-2"/>
        </w:rPr>
      </w:pPr>
    </w:p>
    <w:p w14:paraId="78C149D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>db.pokemon.aggregate([</w:t>
      </w:r>
    </w:p>
    <w:p w14:paraId="1BC86E3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{</w:t>
      </w:r>
    </w:p>
    <w:p w14:paraId="6A3F5D45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$facet: {</w:t>
      </w:r>
    </w:p>
    <w:p w14:paraId="0723B4D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"porAtaqueManual": [</w:t>
      </w:r>
    </w:p>
    <w:p w14:paraId="05A4009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45124A2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$bucket: {</w:t>
      </w:r>
    </w:p>
    <w:p w14:paraId="1DEFD9C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groupBy: "$attack",</w:t>
      </w:r>
    </w:p>
    <w:p w14:paraId="4A8E02D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boundaries: [0, 50, 80, 100, 200],</w:t>
      </w:r>
    </w:p>
    <w:p w14:paraId="18B26DC3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default: 200,</w:t>
      </w:r>
    </w:p>
    <w:p w14:paraId="16BF185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output: { total: { $sum: 1 } }</w:t>
      </w:r>
    </w:p>
    <w:p w14:paraId="163F9443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77AB9F62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},</w:t>
      </w:r>
    </w:p>
    <w:p w14:paraId="0D9EF2C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5BD17D63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$lookup: {</w:t>
      </w:r>
    </w:p>
    <w:p w14:paraId="789FE61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from: "faixas_ataque",</w:t>
      </w:r>
    </w:p>
    <w:p w14:paraId="010F9A3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localField: "_id",</w:t>
      </w:r>
    </w:p>
    <w:p w14:paraId="5CE30325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foreignField: "min", //[cite: 27]</w:t>
      </w:r>
    </w:p>
    <w:p w14:paraId="125B1EE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as: "info"</w:t>
      </w:r>
    </w:p>
    <w:p w14:paraId="7565323A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1C440895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},</w:t>
      </w:r>
    </w:p>
    <w:p w14:paraId="232D9E2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 </w:t>
      </w:r>
    </w:p>
    <w:p w14:paraId="3BA8C37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$unwind: { </w:t>
      </w:r>
    </w:p>
    <w:p w14:paraId="43EA432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path: "$info", </w:t>
      </w:r>
    </w:p>
    <w:p w14:paraId="34DB6373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preserveNullAndEmptyArrays: true </w:t>
      </w:r>
    </w:p>
    <w:p w14:paraId="467E7BF1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 </w:t>
      </w:r>
    </w:p>
    <w:p w14:paraId="4D17AF3A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},</w:t>
      </w:r>
    </w:p>
    <w:p w14:paraId="46E40FD2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18A1B58A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$project: {</w:t>
      </w:r>
    </w:p>
    <w:p w14:paraId="22633C9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_id: 0,</w:t>
      </w:r>
    </w:p>
    <w:p w14:paraId="0F21369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faixa_min: "$_id",</w:t>
      </w:r>
    </w:p>
    <w:p w14:paraId="3E7C6CBF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classe: "$info.class",</w:t>
      </w:r>
    </w:p>
    <w:p w14:paraId="7258407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dica: "$info.tip",</w:t>
      </w:r>
    </w:p>
    <w:p w14:paraId="272E943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total: 1</w:t>
      </w:r>
    </w:p>
    <w:p w14:paraId="63CC2DB2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3D3232F5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5E3E0A0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],</w:t>
      </w:r>
    </w:p>
    <w:p w14:paraId="4E47BE2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"porAtaqueAuto": [</w:t>
      </w:r>
    </w:p>
    <w:p w14:paraId="09F89C77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128DA01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$bucketAuto: {</w:t>
      </w:r>
    </w:p>
    <w:p w14:paraId="0A40801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groupBy: "$attack",</w:t>
      </w:r>
    </w:p>
    <w:p w14:paraId="34F41F88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buckets: 4,</w:t>
      </w:r>
    </w:p>
    <w:p w14:paraId="58472912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output: { total: { $sum: 1 } }</w:t>
      </w:r>
    </w:p>
    <w:p w14:paraId="1A89E9A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104A234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2861E085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],</w:t>
      </w:r>
    </w:p>
    <w:p w14:paraId="2C55C298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"porHP": [</w:t>
      </w:r>
    </w:p>
    <w:p w14:paraId="758BB37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5A3B88C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$bucket: {</w:t>
      </w:r>
    </w:p>
    <w:p w14:paraId="500A833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groupBy: "$hp",</w:t>
      </w:r>
    </w:p>
    <w:p w14:paraId="0DD35E2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boundaries: [0, 50, 80, 255],</w:t>
      </w:r>
    </w:p>
    <w:p w14:paraId="01D0E61C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default: 255,</w:t>
      </w:r>
    </w:p>
    <w:p w14:paraId="6F26C19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output: { total: { $sum: 1 } }</w:t>
      </w:r>
    </w:p>
    <w:p w14:paraId="054AE0DF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6BA6431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67428EA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],</w:t>
      </w:r>
    </w:p>
    <w:p w14:paraId="2F3D2D60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"classificacaoSwitch": [</w:t>
      </w:r>
    </w:p>
    <w:p w14:paraId="4258F1A8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332887D8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$addFields: {</w:t>
      </w:r>
    </w:p>
    <w:p w14:paraId="4390B1A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classeHP: {</w:t>
      </w:r>
    </w:p>
    <w:p w14:paraId="198B4E6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$switch: {</w:t>
      </w:r>
    </w:p>
    <w:p w14:paraId="18D7EDA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  branches: [</w:t>
      </w:r>
    </w:p>
    <w:p w14:paraId="7F1E9457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    { case: { $lt: ["$hp", 50] }, then: "Frágil" },</w:t>
      </w:r>
    </w:p>
    <w:p w14:paraId="0DE4CFEF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    { case: { $lt: ["$hp", 80] }, then: "Normal" }</w:t>
      </w:r>
    </w:p>
    <w:p w14:paraId="26C771F0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  ],</w:t>
      </w:r>
    </w:p>
    <w:p w14:paraId="595C16A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  default: "Tanque"</w:t>
      </w:r>
    </w:p>
    <w:p w14:paraId="24FF465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  }</w:t>
      </w:r>
    </w:p>
    <w:p w14:paraId="62A2BED7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}</w:t>
      </w:r>
    </w:p>
    <w:p w14:paraId="2D7A9531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5EBC026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},</w:t>
      </w:r>
    </w:p>
    <w:p w14:paraId="6373D14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6BDDFE18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$group: {</w:t>
      </w:r>
    </w:p>
    <w:p w14:paraId="1CE40C41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_id: "$classeHP",</w:t>
      </w:r>
    </w:p>
    <w:p w14:paraId="266FA17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total: { $sum: 1 }</w:t>
      </w:r>
    </w:p>
    <w:p w14:paraId="31B41694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66E4CB0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},</w:t>
      </w:r>
    </w:p>
    <w:p w14:paraId="3D1E4B5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{</w:t>
      </w:r>
    </w:p>
    <w:p w14:paraId="7F15042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$project: {</w:t>
      </w:r>
    </w:p>
    <w:p w14:paraId="6A71602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_id: 0,</w:t>
      </w:r>
    </w:p>
    <w:p w14:paraId="09F78C0E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classe: "$_id",</w:t>
      </w:r>
    </w:p>
    <w:p w14:paraId="5B425EFB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  total: 1</w:t>
      </w:r>
    </w:p>
    <w:p w14:paraId="6734B486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  }</w:t>
      </w:r>
    </w:p>
    <w:p w14:paraId="23825A61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  }</w:t>
      </w:r>
    </w:p>
    <w:p w14:paraId="318F6259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  ]</w:t>
      </w:r>
    </w:p>
    <w:p w14:paraId="71C7C00D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  }</w:t>
      </w:r>
    </w:p>
    <w:p w14:paraId="5E02CE07">
      <w:pPr>
        <w:pStyle w:val="6"/>
        <w:spacing w:before="1" w:line="453" w:lineRule="auto"/>
        <w:ind w:left="359" w:right="6223"/>
        <w:rPr>
          <w:rFonts w:hint="default"/>
          <w:spacing w:val="-2"/>
        </w:rPr>
      </w:pPr>
      <w:r>
        <w:rPr>
          <w:rFonts w:hint="default"/>
          <w:spacing w:val="-2"/>
        </w:rPr>
        <w:t xml:space="preserve">  }</w:t>
      </w:r>
    </w:p>
    <w:p w14:paraId="12049467">
      <w:pPr>
        <w:pStyle w:val="6"/>
        <w:spacing w:before="1" w:line="453" w:lineRule="auto"/>
        <w:ind w:left="359" w:right="6223"/>
        <w:rPr>
          <w:spacing w:val="-2"/>
        </w:rPr>
      </w:pPr>
      <w:r>
        <w:rPr>
          <w:rFonts w:hint="default"/>
          <w:spacing w:val="-2"/>
        </w:rPr>
        <w:t>])</w:t>
      </w:r>
    </w:p>
    <w:sectPr>
      <w:pgSz w:w="12240" w:h="15840"/>
      <w:pgMar w:top="140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581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422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264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106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948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79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32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74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316" w:hanging="221"/>
      </w:pPr>
      <w:rPr>
        <w:rFonts w:hint="default"/>
        <w:lang w:val="pt-PT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360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52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1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8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272" w:hanging="221"/>
      </w:pPr>
      <w:rPr>
        <w:rFonts w:hint="default"/>
        <w:lang w:val="pt-PT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360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52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1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8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272" w:hanging="221"/>
      </w:pPr>
      <w:rPr>
        <w:rFonts w:hint="default"/>
        <w:lang w:val="pt-PT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360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52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1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8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272" w:hanging="221"/>
      </w:pPr>
      <w:rPr>
        <w:rFonts w:hint="default"/>
        <w:lang w:val="pt-PT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%1)"/>
      <w:lvlJc w:val="left"/>
      <w:pPr>
        <w:ind w:left="359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52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1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8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272" w:hanging="221"/>
      </w:pPr>
      <w:rPr>
        <w:rFonts w:hint="default"/>
        <w:lang w:val="pt-PT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360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2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22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952" w:hanging="22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16" w:hanging="22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2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544" w:hanging="22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8" w:hanging="22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272" w:hanging="221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E8B2D33"/>
    <w:rsid w:val="7DEF5E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before="98"/>
      <w:ind w:left="359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pt-PT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59"/>
    </w:pPr>
    <w:rPr>
      <w:rFonts w:ascii="Calibri" w:hAnsi="Calibri" w:eastAsia="Calibri" w:cs="Calibri"/>
      <w:lang w:val="pt-PT" w:eastAsia="en-US" w:bidi="ar-SA"/>
    </w:rPr>
  </w:style>
  <w:style w:type="paragraph" w:customStyle="1" w:styleId="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1864</Words>
  <Characters>9794</Characters>
  <TotalTime>703</TotalTime>
  <ScaleCrop>false</ScaleCrop>
  <LinksUpToDate>false</LinksUpToDate>
  <CharactersWithSpaces>14092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2026-10-08T01:17:00Z</dcterms:created>
  <dc:creator>python-docx</dc:creator>
  <cp:lastModifiedBy>RAMgames #games #tutoruais #AFN</cp:lastModifiedBy>
  <dcterms:modified xsi:type="dcterms:W3CDTF">2026-10-20T22:36:42Z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Acrobat PDFMaker 21 para Word</vt:lpwstr>
  </property>
  <property fmtid="{D5CDD505-2E9C-101B-9397-08002B2CF9AE}" pid="5" name="LastSaved">
    <vt:filetime>2026-10-08T00:00:00Z</vt:filetime>
  </property>
  <property fmtid="{D5CDD505-2E9C-101B-9397-08002B2CF9AE}" pid="6" name="Producer">
    <vt:lpwstr>GPL Ghostscript 9.25</vt:lpwstr>
  </property>
  <property fmtid="{D5CDD505-2E9C-101B-9397-08002B2CF9AE}" pid="7" name="KSOTemplateDocerSaveRecord">
    <vt:lpwstr>eyJoZGlkIjoiNmFhNTJlYzQ3MGNlNjExZGJlZWExM2I0YzU5N2QwZTQiLCJ1c2VySWQiOiIxMjM2OTUxMjQwODYxIn0=</vt:lpwstr>
  </property>
  <property fmtid="{D5CDD505-2E9C-101B-9397-08002B2CF9AE}" pid="8" name="KSOProductBuildVer">
    <vt:lpwstr>1046-12.1.0.28485</vt:lpwstr>
  </property>
  <property fmtid="{D5CDD505-2E9C-101B-9397-08002B2CF9AE}" pid="9" name="ICV">
    <vt:lpwstr>1B6990DF3AF74757BF14FEF140B1F316_12</vt:lpwstr>
  </property>
</Properties>
</file>